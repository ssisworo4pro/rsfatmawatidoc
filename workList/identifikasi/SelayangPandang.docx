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FBCED" w14:textId="6B8C9061" w:rsidR="003312ED" w:rsidRDefault="00CF3BE3">
      <w:pPr>
        <w:pStyle w:val="Title"/>
      </w:pPr>
      <w:r>
        <w:t>selayang pandang</w:t>
      </w:r>
      <w:r w:rsidR="00C92C41">
        <w:br/>
      </w:r>
      <w:r>
        <w:t>hasil analisa aplikasi simgos</w:t>
      </w:r>
    </w:p>
    <w:p w14:paraId="084FB46E" w14:textId="14624E17" w:rsidR="003312ED" w:rsidRDefault="00CF3BE3">
      <w:pPr>
        <w:pStyle w:val="Subtitle"/>
      </w:pPr>
      <w:r>
        <w:t xml:space="preserve">8 </w:t>
      </w:r>
      <w:proofErr w:type="spellStart"/>
      <w:r>
        <w:t>Agustus</w:t>
      </w:r>
      <w:proofErr w:type="spellEnd"/>
      <w:r>
        <w:t xml:space="preserve"> 2022</w:t>
      </w:r>
    </w:p>
    <w:p w14:paraId="74C99BC0" w14:textId="3DAE3C57" w:rsidR="003312ED" w:rsidRDefault="006A786A">
      <w:pPr>
        <w:pStyle w:val="Heading1"/>
      </w:pPr>
      <w:r>
        <w:t>analisa</w:t>
      </w:r>
    </w:p>
    <w:p w14:paraId="44F4C6A4" w14:textId="31D5EDA6" w:rsidR="00141CAE" w:rsidRDefault="00141CAE" w:rsidP="00141CAE">
      <w:pPr>
        <w:pStyle w:val="Heading2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620"/>
        <w:gridCol w:w="9445"/>
      </w:tblGrid>
      <w:tr w:rsidR="00603810" w:rsidRPr="001A699F" w14:paraId="6B4A2662" w14:textId="77777777" w:rsidTr="00BA2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D75532C" w14:textId="77777777" w:rsidR="00141CAE" w:rsidRPr="001A699F" w:rsidRDefault="00141CAE" w:rsidP="00BA2AC4">
            <w:pPr>
              <w:rPr>
                <w:sz w:val="22"/>
                <w:szCs w:val="24"/>
              </w:rPr>
            </w:pPr>
            <w:r w:rsidRPr="001A699F">
              <w:rPr>
                <w:noProof/>
                <w:sz w:val="22"/>
                <w:szCs w:val="24"/>
                <w:lang w:eastAsia="en-US"/>
              </w:rPr>
              <mc:AlternateContent>
                <mc:Choice Requires="wpg">
                  <w:drawing>
                    <wp:inline distT="0" distB="0" distL="0" distR="0" wp14:anchorId="16AF7377" wp14:editId="63ED6B6E">
                      <wp:extent cx="141605" cy="141605"/>
                      <wp:effectExtent l="0" t="0" r="0" b="0"/>
                      <wp:docPr id="1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" name="Rectangle 2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Freeform 21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E967FC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">
                      <v:rect id="Rectangle 2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" fillcolor="#2e74b5 [2404]" stroked="f" strokeweight="0"/>
                      <v:shape id="Freeform 21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zlbxAAAANoAAAAPAAAAZHJzL2Rvd25yZXYueG1sRI9Pa8JA&#10;FMTvQr/D8oTezMYWVK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L2zOVv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1904B7C5" w14:textId="69330FFE" w:rsidR="00141CAE" w:rsidRPr="001A699F" w:rsidRDefault="00603810" w:rsidP="00BA2AC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sz w:val="22"/>
                <w:szCs w:val="24"/>
              </w:rPr>
              <w:t xml:space="preserve"> </w:t>
            </w:r>
            <w:r w:rsidR="001123BC" w:rsidRPr="001A699F">
              <w:rPr>
                <w:sz w:val="22"/>
                <w:szCs w:val="24"/>
              </w:rPr>
              <w:t xml:space="preserve">SENCHA dan </w:t>
            </w:r>
            <w:proofErr w:type="spellStart"/>
            <w:r w:rsidR="001123BC" w:rsidRPr="001A699F">
              <w:rPr>
                <w:sz w:val="22"/>
                <w:szCs w:val="24"/>
              </w:rPr>
              <w:t>MySql</w:t>
            </w:r>
            <w:proofErr w:type="spellEnd"/>
          </w:p>
          <w:p w14:paraId="13355705" w14:textId="580E1297" w:rsidR="00141CAE" w:rsidRPr="001A699F" w:rsidRDefault="007F154B" w:rsidP="00BA2AC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noProof/>
                <w:sz w:val="22"/>
                <w:szCs w:val="24"/>
              </w:rPr>
              <w:drawing>
                <wp:inline distT="0" distB="0" distL="0" distR="0" wp14:anchorId="2EEC1C73" wp14:editId="3F5B3B7C">
                  <wp:extent cx="4899212" cy="19099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595" cy="192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51E0D" w14:textId="77777777" w:rsidR="00603810" w:rsidRPr="001A699F" w:rsidRDefault="00603810" w:rsidP="00BA2AC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proofErr w:type="spellStart"/>
            <w:r w:rsidRPr="001A699F">
              <w:rPr>
                <w:sz w:val="22"/>
                <w:szCs w:val="24"/>
              </w:rPr>
              <w:t>Struktur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aplikasi</w:t>
            </w:r>
            <w:proofErr w:type="spellEnd"/>
            <w:r w:rsidRPr="001A699F">
              <w:rPr>
                <w:sz w:val="22"/>
                <w:szCs w:val="24"/>
              </w:rPr>
              <w:t xml:space="preserve"> yang </w:t>
            </w:r>
            <w:proofErr w:type="spellStart"/>
            <w:proofErr w:type="gramStart"/>
            <w:r w:rsidRPr="001A699F">
              <w:rPr>
                <w:sz w:val="22"/>
                <w:szCs w:val="24"/>
              </w:rPr>
              <w:t>ada</w:t>
            </w:r>
            <w:proofErr w:type="spellEnd"/>
            <w:r w:rsidRPr="001A699F">
              <w:rPr>
                <w:sz w:val="22"/>
                <w:szCs w:val="24"/>
              </w:rPr>
              <w:t xml:space="preserve"> :</w:t>
            </w:r>
            <w:proofErr w:type="gramEnd"/>
          </w:p>
          <w:p w14:paraId="2A1CDCEA" w14:textId="755E9676" w:rsidR="00141CAE" w:rsidRPr="001A699F" w:rsidRDefault="00603810" w:rsidP="00BA2AC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proofErr w:type="spellStart"/>
            <w:r w:rsidRPr="001A699F">
              <w:rPr>
                <w:sz w:val="22"/>
                <w:szCs w:val="24"/>
              </w:rPr>
              <w:t>menggunakan</w:t>
            </w:r>
            <w:proofErr w:type="spellEnd"/>
            <w:r w:rsidRPr="001A699F">
              <w:rPr>
                <w:sz w:val="22"/>
                <w:szCs w:val="24"/>
              </w:rPr>
              <w:t xml:space="preserve"> database </w:t>
            </w:r>
            <w:proofErr w:type="spellStart"/>
            <w:r w:rsidRPr="001A699F">
              <w:rPr>
                <w:sz w:val="22"/>
                <w:szCs w:val="24"/>
              </w:rPr>
              <w:t>mysql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dengan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memanfaatkan</w:t>
            </w:r>
            <w:proofErr w:type="spellEnd"/>
            <w:r w:rsidRPr="001A699F">
              <w:rPr>
                <w:sz w:val="22"/>
                <w:szCs w:val="24"/>
              </w:rPr>
              <w:t xml:space="preserve"> trigger </w:t>
            </w:r>
            <w:proofErr w:type="spellStart"/>
            <w:r w:rsidRPr="001A699F">
              <w:rPr>
                <w:sz w:val="22"/>
                <w:szCs w:val="24"/>
              </w:rPr>
              <w:t>sebagai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otak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untuk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melakukan</w:t>
            </w:r>
            <w:proofErr w:type="spellEnd"/>
            <w:r w:rsidRPr="001A699F">
              <w:rPr>
                <w:sz w:val="22"/>
                <w:szCs w:val="24"/>
              </w:rPr>
              <w:t xml:space="preserve"> proses-proses </w:t>
            </w:r>
            <w:proofErr w:type="spellStart"/>
            <w:r w:rsidRPr="001A699F">
              <w:rPr>
                <w:sz w:val="22"/>
                <w:szCs w:val="24"/>
              </w:rPr>
              <w:t>aturan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aplikasi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. </w:t>
            </w:r>
          </w:p>
          <w:p w14:paraId="48BF207B" w14:textId="28030E56" w:rsidR="00603810" w:rsidRPr="001A699F" w:rsidRDefault="00603810" w:rsidP="00BA2AC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proofErr w:type="spellStart"/>
            <w:r w:rsidRPr="001A699F">
              <w:rPr>
                <w:sz w:val="22"/>
                <w:szCs w:val="24"/>
              </w:rPr>
              <w:t>Menggu</w:t>
            </w:r>
            <w:r w:rsidR="00C039F2" w:rsidRPr="001A699F">
              <w:rPr>
                <w:sz w:val="22"/>
                <w:szCs w:val="24"/>
              </w:rPr>
              <w:t>na</w:t>
            </w:r>
            <w:r w:rsidRPr="001A699F">
              <w:rPr>
                <w:sz w:val="22"/>
                <w:szCs w:val="24"/>
              </w:rPr>
              <w:t>kan</w:t>
            </w:r>
            <w:proofErr w:type="spellEnd"/>
            <w:r w:rsidRPr="001A699F">
              <w:rPr>
                <w:sz w:val="22"/>
                <w:szCs w:val="24"/>
              </w:rPr>
              <w:t xml:space="preserve"> framework </w:t>
            </w:r>
            <w:r w:rsidR="007F154B" w:rsidRPr="001A699F">
              <w:rPr>
                <w:sz w:val="22"/>
                <w:szCs w:val="24"/>
              </w:rPr>
              <w:t>S</w:t>
            </w:r>
            <w:r w:rsidRPr="001A699F">
              <w:rPr>
                <w:sz w:val="22"/>
                <w:szCs w:val="24"/>
              </w:rPr>
              <w:t>en</w:t>
            </w:r>
            <w:r w:rsidR="007F154B" w:rsidRPr="001A699F">
              <w:rPr>
                <w:sz w:val="22"/>
                <w:szCs w:val="24"/>
              </w:rPr>
              <w:t xml:space="preserve">cha </w:t>
            </w:r>
            <w:proofErr w:type="spellStart"/>
            <w:r w:rsidR="007F154B" w:rsidRPr="001A699F">
              <w:rPr>
                <w:sz w:val="22"/>
                <w:szCs w:val="24"/>
              </w:rPr>
              <w:t>untuk</w:t>
            </w:r>
            <w:proofErr w:type="spellEnd"/>
            <w:r w:rsidR="007F154B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7F154B" w:rsidRPr="001A699F">
              <w:rPr>
                <w:sz w:val="22"/>
                <w:szCs w:val="24"/>
              </w:rPr>
              <w:t>membuat</w:t>
            </w:r>
            <w:proofErr w:type="spellEnd"/>
            <w:r w:rsidR="007F154B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7F154B" w:rsidRPr="001A699F">
              <w:rPr>
                <w:sz w:val="22"/>
                <w:szCs w:val="24"/>
              </w:rPr>
              <w:t>tampilan</w:t>
            </w:r>
            <w:proofErr w:type="spellEnd"/>
            <w:r w:rsidR="007F154B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7F154B" w:rsidRPr="001A699F">
              <w:rPr>
                <w:sz w:val="22"/>
                <w:szCs w:val="24"/>
              </w:rPr>
              <w:t>layar</w:t>
            </w:r>
            <w:proofErr w:type="spellEnd"/>
            <w:r w:rsidR="007F154B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7F154B" w:rsidRPr="001A699F">
              <w:rPr>
                <w:sz w:val="22"/>
                <w:szCs w:val="24"/>
              </w:rPr>
              <w:t>kepada</w:t>
            </w:r>
            <w:proofErr w:type="spellEnd"/>
            <w:r w:rsidR="007F154B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7F154B" w:rsidRPr="001A699F">
              <w:rPr>
                <w:sz w:val="22"/>
                <w:szCs w:val="24"/>
              </w:rPr>
              <w:t>pengguna</w:t>
            </w:r>
            <w:proofErr w:type="spellEnd"/>
            <w:r w:rsidR="007F154B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7F154B" w:rsidRPr="001A699F">
              <w:rPr>
                <w:sz w:val="22"/>
                <w:szCs w:val="24"/>
              </w:rPr>
              <w:t>aplikasi</w:t>
            </w:r>
            <w:proofErr w:type="spellEnd"/>
            <w:r w:rsidR="007F154B" w:rsidRPr="001A699F">
              <w:rPr>
                <w:sz w:val="22"/>
                <w:szCs w:val="24"/>
              </w:rPr>
              <w:t xml:space="preserve">, </w:t>
            </w:r>
            <w:proofErr w:type="spellStart"/>
            <w:r w:rsidR="007F154B" w:rsidRPr="001A699F">
              <w:rPr>
                <w:sz w:val="22"/>
                <w:szCs w:val="24"/>
              </w:rPr>
              <w:t>Dengan</w:t>
            </w:r>
            <w:proofErr w:type="spellEnd"/>
            <w:r w:rsidR="007F154B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7F154B" w:rsidRPr="001A699F">
              <w:rPr>
                <w:sz w:val="22"/>
                <w:szCs w:val="24"/>
              </w:rPr>
              <w:t>perantara</w:t>
            </w:r>
            <w:proofErr w:type="spellEnd"/>
            <w:r w:rsidR="007F154B" w:rsidRPr="001A699F">
              <w:rPr>
                <w:sz w:val="22"/>
                <w:szCs w:val="24"/>
              </w:rPr>
              <w:t xml:space="preserve"> </w:t>
            </w:r>
            <w:proofErr w:type="spellStart"/>
            <w:proofErr w:type="gramStart"/>
            <w:r w:rsidR="007F154B" w:rsidRPr="001A699F">
              <w:rPr>
                <w:sz w:val="22"/>
                <w:szCs w:val="24"/>
              </w:rPr>
              <w:t>db.model</w:t>
            </w:r>
            <w:proofErr w:type="spellEnd"/>
            <w:proofErr w:type="gramEnd"/>
            <w:r w:rsidR="007F154B" w:rsidRPr="001A699F">
              <w:rPr>
                <w:sz w:val="22"/>
                <w:szCs w:val="24"/>
              </w:rPr>
              <w:t xml:space="preserve"> yang juga build in </w:t>
            </w:r>
            <w:proofErr w:type="spellStart"/>
            <w:r w:rsidR="007F154B" w:rsidRPr="001A699F">
              <w:rPr>
                <w:sz w:val="22"/>
                <w:szCs w:val="24"/>
              </w:rPr>
              <w:t>dalam</w:t>
            </w:r>
            <w:proofErr w:type="spellEnd"/>
            <w:r w:rsidR="007F154B" w:rsidRPr="001A699F">
              <w:rPr>
                <w:sz w:val="22"/>
                <w:szCs w:val="24"/>
              </w:rPr>
              <w:t xml:space="preserve"> framework Sencha.</w:t>
            </w:r>
          </w:p>
          <w:p w14:paraId="55BE60F0" w14:textId="03DF8FA6" w:rsidR="007F154B" w:rsidRPr="001A699F" w:rsidRDefault="007F154B" w:rsidP="00BA2AC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proofErr w:type="spellStart"/>
            <w:proofErr w:type="gramStart"/>
            <w:r w:rsidRPr="001A699F">
              <w:rPr>
                <w:sz w:val="22"/>
                <w:szCs w:val="24"/>
              </w:rPr>
              <w:t>Catatan</w:t>
            </w:r>
            <w:proofErr w:type="spellEnd"/>
            <w:r w:rsidRPr="001A699F">
              <w:rPr>
                <w:sz w:val="22"/>
                <w:szCs w:val="24"/>
              </w:rPr>
              <w:t xml:space="preserve"> :</w:t>
            </w:r>
            <w:proofErr w:type="gramEnd"/>
          </w:p>
          <w:p w14:paraId="650AD2E9" w14:textId="097B9092" w:rsidR="00141CAE" w:rsidRPr="001A699F" w:rsidRDefault="007F154B" w:rsidP="00BA2AC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sz w:val="22"/>
                <w:szCs w:val="24"/>
              </w:rPr>
              <w:t xml:space="preserve">Salah </w:t>
            </w:r>
            <w:proofErr w:type="spellStart"/>
            <w:r w:rsidRPr="001A699F">
              <w:rPr>
                <w:sz w:val="22"/>
                <w:szCs w:val="24"/>
              </w:rPr>
              <w:t>satu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keuntungan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dari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aturan-aturan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aplikasi</w:t>
            </w:r>
            <w:proofErr w:type="spellEnd"/>
            <w:r w:rsidRPr="001A699F">
              <w:rPr>
                <w:sz w:val="22"/>
                <w:szCs w:val="24"/>
              </w:rPr>
              <w:t xml:space="preserve"> yang </w:t>
            </w:r>
            <w:proofErr w:type="spellStart"/>
            <w:r w:rsidRPr="001A699F">
              <w:rPr>
                <w:sz w:val="22"/>
                <w:szCs w:val="24"/>
              </w:rPr>
              <w:t>dilakukan</w:t>
            </w:r>
            <w:proofErr w:type="spellEnd"/>
            <w:r w:rsidRPr="001A699F">
              <w:rPr>
                <w:sz w:val="22"/>
                <w:szCs w:val="24"/>
              </w:rPr>
              <w:t xml:space="preserve"> oleh database (trigger), </w:t>
            </w:r>
            <w:proofErr w:type="spellStart"/>
            <w:r w:rsidRPr="001A699F">
              <w:rPr>
                <w:sz w:val="22"/>
                <w:szCs w:val="24"/>
              </w:rPr>
              <w:t>adalah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adanya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kemungkinan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pengembangan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aplikasi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dengan</w:t>
            </w:r>
            <w:proofErr w:type="spellEnd"/>
            <w:r w:rsidRPr="001A699F">
              <w:rPr>
                <w:sz w:val="22"/>
                <w:szCs w:val="24"/>
              </w:rPr>
              <w:t xml:space="preserve"> framework yang </w:t>
            </w:r>
            <w:proofErr w:type="spellStart"/>
            <w:r w:rsidRPr="001A699F">
              <w:rPr>
                <w:sz w:val="22"/>
                <w:szCs w:val="24"/>
              </w:rPr>
              <w:t>sama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sekali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berbeda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tetapi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menghasilkan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27D2">
              <w:rPr>
                <w:sz w:val="22"/>
                <w:szCs w:val="24"/>
              </w:rPr>
              <w:t>prilaku</w:t>
            </w:r>
            <w:proofErr w:type="spellEnd"/>
            <w:r w:rsidR="001427D2">
              <w:rPr>
                <w:sz w:val="22"/>
                <w:szCs w:val="24"/>
              </w:rPr>
              <w:t xml:space="preserve"> </w:t>
            </w:r>
            <w:r w:rsidRPr="001A699F">
              <w:rPr>
                <w:sz w:val="22"/>
                <w:szCs w:val="24"/>
              </w:rPr>
              <w:t xml:space="preserve">data yang </w:t>
            </w:r>
            <w:proofErr w:type="spellStart"/>
            <w:r w:rsidRPr="001A699F">
              <w:rPr>
                <w:sz w:val="22"/>
                <w:szCs w:val="24"/>
              </w:rPr>
              <w:t>sama</w:t>
            </w:r>
            <w:proofErr w:type="spellEnd"/>
            <w:r w:rsidRPr="001A699F">
              <w:rPr>
                <w:sz w:val="22"/>
                <w:szCs w:val="24"/>
              </w:rPr>
              <w:t xml:space="preserve"> pada database</w:t>
            </w:r>
          </w:p>
        </w:tc>
      </w:tr>
    </w:tbl>
    <w:p w14:paraId="75691300" w14:textId="01A26BE8" w:rsidR="003312ED" w:rsidRDefault="00141CAE">
      <w:pPr>
        <w:pStyle w:val="Heading2"/>
      </w:pPr>
      <w:proofErr w:type="spellStart"/>
      <w:r>
        <w:t>Pengelompokan</w:t>
      </w:r>
      <w:proofErr w:type="spellEnd"/>
      <w:r w:rsidR="006A786A">
        <w:t xml:space="preserve"> data dan </w:t>
      </w:r>
      <w:proofErr w:type="spellStart"/>
      <w:r w:rsidR="006A786A">
        <w:t>modul</w:t>
      </w:r>
      <w:proofErr w:type="spellEnd"/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620"/>
        <w:gridCol w:w="9445"/>
      </w:tblGrid>
      <w:tr w:rsidR="005D4DC9" w:rsidRPr="001A699F" w14:paraId="00497068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5B0AE9C0" w14:textId="77777777" w:rsidR="005D4DC9" w:rsidRPr="001A699F" w:rsidRDefault="005D4DC9" w:rsidP="007664E8">
            <w:pPr>
              <w:rPr>
                <w:sz w:val="22"/>
                <w:szCs w:val="24"/>
              </w:rPr>
            </w:pPr>
            <w:r w:rsidRPr="001A699F">
              <w:rPr>
                <w:noProof/>
                <w:sz w:val="22"/>
                <w:szCs w:val="24"/>
                <w:lang w:eastAsia="en-US"/>
              </w:rPr>
              <mc:AlternateContent>
                <mc:Choice Requires="wpg">
                  <w:drawing>
                    <wp:inline distT="0" distB="0" distL="0" distR="0" wp14:anchorId="211C4F4F" wp14:editId="561B3CE0">
                      <wp:extent cx="141605" cy="141605"/>
                      <wp:effectExtent l="0" t="0" r="0" b="0"/>
                      <wp:docPr id="19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Rectangle 20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21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68E07E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">
                      <v:rect id="Rectangle 20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" fillcolor="#2e74b5 [2404]" stroked="f" strokeweight="0"/>
                      <v:shape id="Freeform 21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4CB6433D" w14:textId="0B727345" w:rsidR="005D4DC9" w:rsidRPr="001A699F" w:rsidRDefault="00CF3BE3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proofErr w:type="spellStart"/>
            <w:r w:rsidRPr="001A699F">
              <w:rPr>
                <w:sz w:val="22"/>
                <w:szCs w:val="24"/>
              </w:rPr>
              <w:t>Struktur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pengelompokan</w:t>
            </w:r>
            <w:proofErr w:type="spellEnd"/>
            <w:r w:rsidRPr="001A699F">
              <w:rPr>
                <w:sz w:val="22"/>
                <w:szCs w:val="24"/>
              </w:rPr>
              <w:t xml:space="preserve"> data </w:t>
            </w:r>
            <w:proofErr w:type="spellStart"/>
            <w:r w:rsidRPr="001A699F">
              <w:rPr>
                <w:sz w:val="22"/>
                <w:szCs w:val="24"/>
              </w:rPr>
              <w:t>sudah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terkelompok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hingga</w:t>
            </w:r>
            <w:proofErr w:type="spellEnd"/>
            <w:r w:rsidRPr="001A699F">
              <w:rPr>
                <w:sz w:val="22"/>
                <w:szCs w:val="24"/>
              </w:rPr>
              <w:t xml:space="preserve"> framework </w:t>
            </w:r>
            <w:r w:rsidR="00C039F2" w:rsidRPr="001A699F">
              <w:rPr>
                <w:sz w:val="22"/>
                <w:szCs w:val="24"/>
              </w:rPr>
              <w:t>S</w:t>
            </w:r>
            <w:r w:rsidRPr="001A699F">
              <w:rPr>
                <w:sz w:val="22"/>
                <w:szCs w:val="24"/>
              </w:rPr>
              <w:t>enc</w:t>
            </w:r>
            <w:r w:rsidR="00C039F2" w:rsidRPr="001A699F">
              <w:rPr>
                <w:sz w:val="22"/>
                <w:szCs w:val="24"/>
              </w:rPr>
              <w:t>h</w:t>
            </w:r>
            <w:r w:rsidRPr="001A699F">
              <w:rPr>
                <w:sz w:val="22"/>
                <w:szCs w:val="24"/>
              </w:rPr>
              <w:t>a</w:t>
            </w:r>
          </w:p>
          <w:p w14:paraId="073E68DC" w14:textId="186BAE80" w:rsidR="005D4DC9" w:rsidRPr="001A699F" w:rsidRDefault="00CF3BE3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sz w:val="22"/>
                <w:szCs w:val="24"/>
              </w:rPr>
              <w:t xml:space="preserve">Hal </w:t>
            </w:r>
            <w:proofErr w:type="spellStart"/>
            <w:r w:rsidRPr="001A699F">
              <w:rPr>
                <w:sz w:val="22"/>
                <w:szCs w:val="24"/>
              </w:rPr>
              <w:t>ini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terlihat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dari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penamaan</w:t>
            </w:r>
            <w:proofErr w:type="spellEnd"/>
            <w:r w:rsidRPr="001A699F">
              <w:rPr>
                <w:sz w:val="22"/>
                <w:szCs w:val="24"/>
              </w:rPr>
              <w:t xml:space="preserve"> database ‘</w:t>
            </w:r>
            <w:proofErr w:type="spellStart"/>
            <w:r w:rsidRPr="001A699F">
              <w:rPr>
                <w:sz w:val="22"/>
                <w:szCs w:val="24"/>
              </w:rPr>
              <w:t>pendaftaran</w:t>
            </w:r>
            <w:proofErr w:type="spellEnd"/>
            <w:r w:rsidRPr="001A699F">
              <w:rPr>
                <w:sz w:val="22"/>
                <w:szCs w:val="24"/>
              </w:rPr>
              <w:t xml:space="preserve">’ dan di framework </w:t>
            </w:r>
            <w:r w:rsidR="00C039F2" w:rsidRPr="001A699F">
              <w:rPr>
                <w:sz w:val="22"/>
                <w:szCs w:val="24"/>
              </w:rPr>
              <w:t>S</w:t>
            </w:r>
            <w:r w:rsidRPr="001A699F">
              <w:rPr>
                <w:sz w:val="22"/>
                <w:szCs w:val="24"/>
              </w:rPr>
              <w:t>enc</w:t>
            </w:r>
            <w:r w:rsidR="00C039F2" w:rsidRPr="001A699F">
              <w:rPr>
                <w:sz w:val="22"/>
                <w:szCs w:val="24"/>
              </w:rPr>
              <w:t>h</w:t>
            </w:r>
            <w:r w:rsidRPr="001A699F">
              <w:rPr>
                <w:sz w:val="22"/>
                <w:szCs w:val="24"/>
              </w:rPr>
              <w:t xml:space="preserve">a juga </w:t>
            </w:r>
            <w:proofErr w:type="spellStart"/>
            <w:r w:rsidRPr="001A699F">
              <w:rPr>
                <w:sz w:val="22"/>
                <w:szCs w:val="24"/>
              </w:rPr>
              <w:t>terdapat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kelompok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objek</w:t>
            </w:r>
            <w:proofErr w:type="spellEnd"/>
            <w:r w:rsidRPr="001A699F">
              <w:rPr>
                <w:sz w:val="22"/>
                <w:szCs w:val="24"/>
              </w:rPr>
              <w:t xml:space="preserve"> ‘</w:t>
            </w:r>
            <w:proofErr w:type="spellStart"/>
            <w:r w:rsidRPr="001A699F">
              <w:rPr>
                <w:sz w:val="22"/>
                <w:szCs w:val="24"/>
              </w:rPr>
              <w:t>pendaftaran</w:t>
            </w:r>
            <w:proofErr w:type="spellEnd"/>
            <w:r w:rsidRPr="001A699F">
              <w:rPr>
                <w:sz w:val="22"/>
                <w:szCs w:val="24"/>
              </w:rPr>
              <w:t xml:space="preserve">’, dan </w:t>
            </w:r>
            <w:proofErr w:type="spellStart"/>
            <w:r w:rsidRPr="001A699F">
              <w:rPr>
                <w:sz w:val="22"/>
                <w:szCs w:val="24"/>
              </w:rPr>
              <w:t>seterusnya</w:t>
            </w:r>
            <w:proofErr w:type="spellEnd"/>
            <w:r w:rsidRPr="001A699F">
              <w:rPr>
                <w:sz w:val="22"/>
                <w:szCs w:val="24"/>
              </w:rPr>
              <w:t xml:space="preserve">. Hal </w:t>
            </w:r>
            <w:proofErr w:type="spellStart"/>
            <w:r w:rsidRPr="001A699F">
              <w:rPr>
                <w:sz w:val="22"/>
                <w:szCs w:val="24"/>
              </w:rPr>
              <w:t>ini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tentunya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akan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memudahkan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dalam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melakukan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pembuatan</w:t>
            </w:r>
            <w:proofErr w:type="spellEnd"/>
            <w:r w:rsidRPr="001A699F">
              <w:rPr>
                <w:sz w:val="22"/>
                <w:szCs w:val="24"/>
              </w:rPr>
              <w:t xml:space="preserve">, </w:t>
            </w:r>
            <w:proofErr w:type="spellStart"/>
            <w:r w:rsidRPr="001A699F">
              <w:rPr>
                <w:sz w:val="22"/>
                <w:szCs w:val="24"/>
              </w:rPr>
              <w:t>penambahan</w:t>
            </w:r>
            <w:proofErr w:type="spellEnd"/>
            <w:r w:rsidRPr="001A699F">
              <w:rPr>
                <w:sz w:val="22"/>
                <w:szCs w:val="24"/>
              </w:rPr>
              <w:t xml:space="preserve">, </w:t>
            </w:r>
            <w:proofErr w:type="spellStart"/>
            <w:r w:rsidRPr="001A699F">
              <w:rPr>
                <w:sz w:val="22"/>
                <w:szCs w:val="24"/>
              </w:rPr>
              <w:t>perbaikan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terhadap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modul</w:t>
            </w:r>
            <w:r w:rsidR="00141CAE" w:rsidRPr="001A699F">
              <w:rPr>
                <w:sz w:val="22"/>
                <w:szCs w:val="24"/>
              </w:rPr>
              <w:t>-modul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aplikasi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, </w:t>
            </w:r>
            <w:proofErr w:type="spellStart"/>
            <w:r w:rsidR="00141CAE" w:rsidRPr="001A699F">
              <w:rPr>
                <w:sz w:val="22"/>
                <w:szCs w:val="24"/>
              </w:rPr>
              <w:t>sehingga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tidak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mengganggu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modul-modul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yang lain. Juga </w:t>
            </w:r>
            <w:proofErr w:type="spellStart"/>
            <w:r w:rsidR="00141CAE" w:rsidRPr="001A699F">
              <w:rPr>
                <w:sz w:val="22"/>
                <w:szCs w:val="24"/>
              </w:rPr>
              <w:t>memudahkan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dalam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melakukan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identifikasi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posisi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aplikasi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yang </w:t>
            </w:r>
            <w:proofErr w:type="spellStart"/>
            <w:r w:rsidR="00141CAE" w:rsidRPr="001A699F">
              <w:rPr>
                <w:sz w:val="22"/>
                <w:szCs w:val="24"/>
              </w:rPr>
              <w:t>akan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dikembangkan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atau</w:t>
            </w:r>
            <w:proofErr w:type="spellEnd"/>
            <w:r w:rsidR="00141CA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41CAE" w:rsidRPr="001A699F">
              <w:rPr>
                <w:sz w:val="22"/>
                <w:szCs w:val="24"/>
              </w:rPr>
              <w:t>diperbaiki</w:t>
            </w:r>
            <w:proofErr w:type="spellEnd"/>
            <w:r w:rsidR="00141CAE" w:rsidRPr="001A699F">
              <w:rPr>
                <w:sz w:val="22"/>
                <w:szCs w:val="24"/>
              </w:rPr>
              <w:t>.</w:t>
            </w:r>
          </w:p>
        </w:tc>
      </w:tr>
    </w:tbl>
    <w:p w14:paraId="25CBEA56" w14:textId="40B3D8CF" w:rsidR="003312ED" w:rsidRDefault="00C039F2">
      <w:pPr>
        <w:pStyle w:val="Heading2"/>
      </w:pPr>
      <w:r>
        <w:lastRenderedPageBreak/>
        <w:t>Trigger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620"/>
        <w:gridCol w:w="9445"/>
      </w:tblGrid>
      <w:tr w:rsidR="005D4DC9" w:rsidRPr="001A699F" w14:paraId="4C43A92F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1AE9B2DF" w14:textId="77777777" w:rsidR="005D4DC9" w:rsidRPr="001A699F" w:rsidRDefault="005D4DC9" w:rsidP="007664E8">
            <w:pPr>
              <w:rPr>
                <w:sz w:val="22"/>
                <w:szCs w:val="24"/>
              </w:rPr>
            </w:pPr>
            <w:r w:rsidRPr="001A699F">
              <w:rPr>
                <w:noProof/>
                <w:sz w:val="22"/>
                <w:szCs w:val="24"/>
                <w:lang w:eastAsia="en-US"/>
              </w:rPr>
              <mc:AlternateContent>
                <mc:Choice Requires="wpg">
                  <w:drawing>
                    <wp:inline distT="0" distB="0" distL="0" distR="0" wp14:anchorId="6DFB3989" wp14:editId="59DB26A4">
                      <wp:extent cx="141605" cy="141605"/>
                      <wp:effectExtent l="0" t="0" r="0" b="0"/>
                      <wp:docPr id="35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6" name="Rectangle 36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reeform 37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66954C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">
                      <v:rect id="Rectangle 36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" fillcolor="#2e74b5 [2404]" stroked="f" strokeweight="0"/>
                      <v:shape id="Freeform 37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5AAD7A63" w14:textId="6E08DFFD" w:rsidR="005D4DC9" w:rsidRPr="001A699F" w:rsidRDefault="007C781F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sz w:val="22"/>
                <w:szCs w:val="24"/>
              </w:rPr>
              <w:t xml:space="preserve">  </w:t>
            </w:r>
            <w:proofErr w:type="spellStart"/>
            <w:r w:rsidR="00C039F2" w:rsidRPr="001A699F">
              <w:rPr>
                <w:sz w:val="22"/>
                <w:szCs w:val="24"/>
              </w:rPr>
              <w:t>Contoh</w:t>
            </w:r>
            <w:proofErr w:type="spellEnd"/>
            <w:r w:rsidR="00C039F2" w:rsidRPr="001A699F">
              <w:rPr>
                <w:sz w:val="22"/>
                <w:szCs w:val="24"/>
              </w:rPr>
              <w:t xml:space="preserve"> trigger insert pada </w:t>
            </w:r>
            <w:proofErr w:type="spellStart"/>
            <w:r w:rsidR="00C039F2" w:rsidRPr="001A699F">
              <w:rPr>
                <w:sz w:val="22"/>
                <w:szCs w:val="24"/>
              </w:rPr>
              <w:t>tabel</w:t>
            </w:r>
            <w:proofErr w:type="spellEnd"/>
            <w:r w:rsidR="00C039F2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C039F2" w:rsidRPr="001A699F">
              <w:rPr>
                <w:sz w:val="22"/>
                <w:szCs w:val="24"/>
              </w:rPr>
              <w:t>pendaftaran</w:t>
            </w:r>
            <w:proofErr w:type="spellEnd"/>
          </w:p>
          <w:p w14:paraId="3C3075E6" w14:textId="7CE9A35C" w:rsidR="00C039F2" w:rsidRPr="001A699F" w:rsidRDefault="00C039F2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noProof/>
                <w:sz w:val="22"/>
                <w:szCs w:val="24"/>
              </w:rPr>
              <w:drawing>
                <wp:inline distT="0" distB="0" distL="0" distR="0" wp14:anchorId="34681C28" wp14:editId="10E00342">
                  <wp:extent cx="5351958" cy="4250690"/>
                  <wp:effectExtent l="0" t="0" r="127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550" cy="4255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CFCF4" w14:textId="1453285E" w:rsidR="007C781F" w:rsidRPr="001A699F" w:rsidRDefault="007C781F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sz w:val="22"/>
                <w:szCs w:val="24"/>
              </w:rPr>
              <w:t xml:space="preserve">Pada </w:t>
            </w:r>
            <w:proofErr w:type="spellStart"/>
            <w:r w:rsidRPr="001A699F">
              <w:rPr>
                <w:sz w:val="22"/>
                <w:szCs w:val="24"/>
              </w:rPr>
              <w:t>contoh</w:t>
            </w:r>
            <w:proofErr w:type="spellEnd"/>
            <w:r w:rsidRPr="001A699F">
              <w:rPr>
                <w:sz w:val="22"/>
                <w:szCs w:val="24"/>
              </w:rPr>
              <w:t xml:space="preserve"> trigger di </w:t>
            </w:r>
            <w:proofErr w:type="spellStart"/>
            <w:r w:rsidRPr="001A699F">
              <w:rPr>
                <w:sz w:val="22"/>
                <w:szCs w:val="24"/>
              </w:rPr>
              <w:t>atas</w:t>
            </w:r>
            <w:proofErr w:type="spellEnd"/>
            <w:r w:rsidRPr="001A699F">
              <w:rPr>
                <w:sz w:val="22"/>
                <w:szCs w:val="24"/>
              </w:rPr>
              <w:t xml:space="preserve">, trigger </w:t>
            </w:r>
            <w:proofErr w:type="spellStart"/>
            <w:r w:rsidRPr="001A699F">
              <w:rPr>
                <w:sz w:val="22"/>
                <w:szCs w:val="24"/>
              </w:rPr>
              <w:t>akan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dijalankan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setelah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ada</w:t>
            </w:r>
            <w:proofErr w:type="spellEnd"/>
            <w:r w:rsidRPr="001A699F">
              <w:rPr>
                <w:sz w:val="22"/>
                <w:szCs w:val="24"/>
              </w:rPr>
              <w:t xml:space="preserve"> data yang di-insert </w:t>
            </w:r>
            <w:proofErr w:type="spellStart"/>
            <w:r w:rsidRPr="001A699F">
              <w:rPr>
                <w:sz w:val="22"/>
                <w:szCs w:val="24"/>
              </w:rPr>
              <w:t>ke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tabel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pendaftaran</w:t>
            </w:r>
            <w:proofErr w:type="spellEnd"/>
            <w:r w:rsidRPr="001A699F">
              <w:rPr>
                <w:sz w:val="22"/>
                <w:szCs w:val="24"/>
              </w:rPr>
              <w:t>.</w:t>
            </w:r>
          </w:p>
          <w:p w14:paraId="02944FB5" w14:textId="77777777" w:rsidR="00C039F2" w:rsidRPr="001A699F" w:rsidRDefault="007C781F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proofErr w:type="spellStart"/>
            <w:r w:rsidRPr="001A699F">
              <w:rPr>
                <w:sz w:val="22"/>
                <w:szCs w:val="24"/>
              </w:rPr>
              <w:t>Terlihat</w:t>
            </w:r>
            <w:proofErr w:type="spellEnd"/>
            <w:r w:rsidRPr="001A699F">
              <w:rPr>
                <w:sz w:val="22"/>
                <w:szCs w:val="24"/>
              </w:rPr>
              <w:t xml:space="preserve">, salah </w:t>
            </w:r>
            <w:proofErr w:type="spellStart"/>
            <w:r w:rsidRPr="001A699F">
              <w:rPr>
                <w:sz w:val="22"/>
                <w:szCs w:val="24"/>
              </w:rPr>
              <w:t>satu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logikanya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adalah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buatTagihan</w:t>
            </w:r>
            <w:proofErr w:type="spellEnd"/>
            <w:r w:rsidRPr="001A699F">
              <w:rPr>
                <w:sz w:val="22"/>
                <w:szCs w:val="24"/>
              </w:rPr>
              <w:t xml:space="preserve"> pada database </w:t>
            </w:r>
            <w:proofErr w:type="spellStart"/>
            <w:r w:rsidRPr="001A699F">
              <w:rPr>
                <w:sz w:val="22"/>
                <w:szCs w:val="24"/>
              </w:rPr>
              <w:t>pembayaran</w:t>
            </w:r>
            <w:proofErr w:type="spellEnd"/>
            <w:r w:rsidRPr="001A699F">
              <w:rPr>
                <w:sz w:val="22"/>
                <w:szCs w:val="24"/>
              </w:rPr>
              <w:t xml:space="preserve">. </w:t>
            </w:r>
            <w:proofErr w:type="spellStart"/>
            <w:r w:rsidRPr="001A699F">
              <w:rPr>
                <w:sz w:val="22"/>
                <w:szCs w:val="24"/>
              </w:rPr>
              <w:t>Sehingga</w:t>
            </w:r>
            <w:proofErr w:type="spellEnd"/>
            <w:r w:rsidRPr="001A699F">
              <w:rPr>
                <w:sz w:val="22"/>
                <w:szCs w:val="24"/>
              </w:rPr>
              <w:t xml:space="preserve">, </w:t>
            </w:r>
            <w:proofErr w:type="spellStart"/>
            <w:r w:rsidRPr="001A699F">
              <w:rPr>
                <w:sz w:val="22"/>
                <w:szCs w:val="24"/>
              </w:rPr>
              <w:t>prilaku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tambah</w:t>
            </w:r>
            <w:proofErr w:type="spellEnd"/>
            <w:r w:rsidRPr="001A699F">
              <w:rPr>
                <w:sz w:val="22"/>
                <w:szCs w:val="24"/>
              </w:rPr>
              <w:t xml:space="preserve"> data di </w:t>
            </w:r>
            <w:proofErr w:type="spellStart"/>
            <w:r w:rsidRPr="001A699F">
              <w:rPr>
                <w:sz w:val="22"/>
                <w:szCs w:val="24"/>
              </w:rPr>
              <w:t>tabel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pendaftaran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dapat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dipelajari</w:t>
            </w:r>
            <w:proofErr w:type="spellEnd"/>
            <w:r w:rsidRPr="001A699F">
              <w:rPr>
                <w:sz w:val="22"/>
                <w:szCs w:val="24"/>
              </w:rPr>
              <w:t xml:space="preserve"> pada trigger </w:t>
            </w:r>
            <w:proofErr w:type="spellStart"/>
            <w:r w:rsidRPr="001A699F">
              <w:rPr>
                <w:sz w:val="22"/>
                <w:szCs w:val="24"/>
              </w:rPr>
              <w:t>ini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. </w:t>
            </w:r>
            <w:proofErr w:type="spellStart"/>
            <w:r w:rsidR="002019A9" w:rsidRPr="001A699F">
              <w:rPr>
                <w:sz w:val="22"/>
                <w:szCs w:val="24"/>
              </w:rPr>
              <w:t>Dengan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mempelari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fungsi-fungsi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trigger </w:t>
            </w:r>
            <w:proofErr w:type="spellStart"/>
            <w:r w:rsidR="002019A9" w:rsidRPr="001A699F">
              <w:rPr>
                <w:sz w:val="22"/>
                <w:szCs w:val="24"/>
              </w:rPr>
              <w:t>ini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, </w:t>
            </w:r>
            <w:proofErr w:type="spellStart"/>
            <w:r w:rsidR="002019A9" w:rsidRPr="001A699F">
              <w:rPr>
                <w:sz w:val="22"/>
                <w:szCs w:val="24"/>
              </w:rPr>
              <w:t>akan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mudah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memahami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prilaku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database. </w:t>
            </w:r>
            <w:proofErr w:type="spellStart"/>
            <w:r w:rsidR="002019A9" w:rsidRPr="001A699F">
              <w:rPr>
                <w:sz w:val="22"/>
                <w:szCs w:val="24"/>
              </w:rPr>
              <w:t>Secara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keseluruhan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, </w:t>
            </w:r>
            <w:proofErr w:type="spellStart"/>
            <w:r w:rsidR="002019A9" w:rsidRPr="001A699F">
              <w:rPr>
                <w:sz w:val="22"/>
                <w:szCs w:val="24"/>
              </w:rPr>
              <w:t>dikarnakan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seluruh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aturan-aturan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aplikasi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tercatan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dalam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fungsi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(</w:t>
            </w:r>
            <w:proofErr w:type="spellStart"/>
            <w:r w:rsidR="002019A9" w:rsidRPr="001A699F">
              <w:rPr>
                <w:sz w:val="22"/>
                <w:szCs w:val="24"/>
              </w:rPr>
              <w:t>tidak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di </w:t>
            </w:r>
            <w:proofErr w:type="spellStart"/>
            <w:r w:rsidR="002019A9" w:rsidRPr="001A699F">
              <w:rPr>
                <w:sz w:val="22"/>
                <w:szCs w:val="24"/>
              </w:rPr>
              <w:t>dalam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aplikasi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), </w:t>
            </w:r>
            <w:proofErr w:type="spellStart"/>
            <w:r w:rsidR="002019A9" w:rsidRPr="001A699F">
              <w:rPr>
                <w:sz w:val="22"/>
                <w:szCs w:val="24"/>
              </w:rPr>
              <w:t>maka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dengan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memahami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fungsi-fungsi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dalam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database </w:t>
            </w:r>
            <w:proofErr w:type="spellStart"/>
            <w:r w:rsidR="002019A9" w:rsidRPr="001A699F">
              <w:rPr>
                <w:sz w:val="22"/>
                <w:szCs w:val="24"/>
              </w:rPr>
              <w:t>ini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secara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otomatis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akan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mempunyai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kemampuan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untuk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2019A9" w:rsidRPr="001A699F">
              <w:rPr>
                <w:sz w:val="22"/>
                <w:szCs w:val="24"/>
              </w:rPr>
              <w:t>menguasai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proses-proses </w:t>
            </w:r>
            <w:proofErr w:type="spellStart"/>
            <w:r w:rsidR="002019A9" w:rsidRPr="001A699F">
              <w:rPr>
                <w:sz w:val="22"/>
                <w:szCs w:val="24"/>
              </w:rPr>
              <w:t>aplikasi</w:t>
            </w:r>
            <w:proofErr w:type="spellEnd"/>
            <w:r w:rsidR="002019A9" w:rsidRPr="001A699F">
              <w:rPr>
                <w:sz w:val="22"/>
                <w:szCs w:val="24"/>
              </w:rPr>
              <w:t xml:space="preserve"> SIMGOS.</w:t>
            </w:r>
          </w:p>
          <w:p w14:paraId="127FCF62" w14:textId="64368702" w:rsidR="002019A9" w:rsidRPr="001A699F" w:rsidRDefault="002019A9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proofErr w:type="spellStart"/>
            <w:r w:rsidRPr="001A699F">
              <w:rPr>
                <w:sz w:val="22"/>
                <w:szCs w:val="24"/>
              </w:rPr>
              <w:t>Selain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itu</w:t>
            </w:r>
            <w:proofErr w:type="spellEnd"/>
            <w:r w:rsidRPr="001A699F">
              <w:rPr>
                <w:sz w:val="22"/>
                <w:szCs w:val="24"/>
              </w:rPr>
              <w:t xml:space="preserve"> pula, </w:t>
            </w:r>
            <w:proofErr w:type="spellStart"/>
            <w:r w:rsidRPr="001A699F">
              <w:rPr>
                <w:sz w:val="22"/>
                <w:szCs w:val="24"/>
              </w:rPr>
              <w:t>hal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ini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menyederhanakan</w:t>
            </w:r>
            <w:proofErr w:type="spellEnd"/>
            <w:r w:rsidRPr="001A699F">
              <w:rPr>
                <w:sz w:val="22"/>
                <w:szCs w:val="24"/>
              </w:rPr>
              <w:t xml:space="preserve"> proses di framework Sencha </w:t>
            </w:r>
            <w:proofErr w:type="spellStart"/>
            <w:r w:rsidRPr="001A699F">
              <w:rPr>
                <w:sz w:val="22"/>
                <w:szCs w:val="24"/>
              </w:rPr>
              <w:t>atau</w:t>
            </w:r>
            <w:proofErr w:type="spellEnd"/>
            <w:r w:rsidRPr="001A699F">
              <w:rPr>
                <w:sz w:val="22"/>
                <w:szCs w:val="24"/>
              </w:rPr>
              <w:t xml:space="preserve"> yang </w:t>
            </w:r>
            <w:proofErr w:type="spellStart"/>
            <w:r w:rsidRPr="001A699F">
              <w:rPr>
                <w:sz w:val="22"/>
                <w:szCs w:val="24"/>
              </w:rPr>
              <w:t>berkaitan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dengan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tampilan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pengguna</w:t>
            </w:r>
            <w:proofErr w:type="spellEnd"/>
            <w:r w:rsidR="00344CF0" w:rsidRPr="001A699F">
              <w:rPr>
                <w:sz w:val="22"/>
                <w:szCs w:val="24"/>
              </w:rPr>
              <w:t xml:space="preserve">. </w:t>
            </w:r>
            <w:proofErr w:type="spellStart"/>
            <w:r w:rsidR="00344CF0" w:rsidRPr="001A699F">
              <w:rPr>
                <w:sz w:val="22"/>
                <w:szCs w:val="24"/>
              </w:rPr>
              <w:t>Sehingga</w:t>
            </w:r>
            <w:proofErr w:type="spellEnd"/>
            <w:r w:rsidR="00344CF0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344CF0" w:rsidRPr="001A699F">
              <w:rPr>
                <w:sz w:val="22"/>
                <w:szCs w:val="24"/>
              </w:rPr>
              <w:t>aplikasi</w:t>
            </w:r>
            <w:proofErr w:type="spellEnd"/>
            <w:r w:rsidR="00344CF0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344CF0" w:rsidRPr="001A699F">
              <w:rPr>
                <w:sz w:val="22"/>
                <w:szCs w:val="24"/>
              </w:rPr>
              <w:t>hanya</w:t>
            </w:r>
            <w:proofErr w:type="spellEnd"/>
            <w:r w:rsidR="00344CF0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344CF0" w:rsidRPr="001A699F">
              <w:rPr>
                <w:sz w:val="22"/>
                <w:szCs w:val="24"/>
              </w:rPr>
              <w:t>berfokus</w:t>
            </w:r>
            <w:proofErr w:type="spellEnd"/>
            <w:r w:rsidR="00344CF0" w:rsidRPr="001A699F">
              <w:rPr>
                <w:sz w:val="22"/>
                <w:szCs w:val="24"/>
              </w:rPr>
              <w:t xml:space="preserve"> pada proses-proses </w:t>
            </w:r>
            <w:proofErr w:type="spellStart"/>
            <w:r w:rsidR="00344CF0" w:rsidRPr="001A699F">
              <w:rPr>
                <w:sz w:val="22"/>
                <w:szCs w:val="24"/>
              </w:rPr>
              <w:t>dasar</w:t>
            </w:r>
            <w:proofErr w:type="spellEnd"/>
            <w:r w:rsidR="00344CF0" w:rsidRPr="001A699F">
              <w:rPr>
                <w:sz w:val="22"/>
                <w:szCs w:val="24"/>
              </w:rPr>
              <w:t xml:space="preserve"> crud (Create Read Update Delete)</w:t>
            </w:r>
            <w:r w:rsidR="001427D2">
              <w:rPr>
                <w:sz w:val="22"/>
                <w:szCs w:val="24"/>
              </w:rPr>
              <w:t xml:space="preserve"> dan </w:t>
            </w:r>
            <w:proofErr w:type="spellStart"/>
            <w:r w:rsidR="001427D2">
              <w:rPr>
                <w:sz w:val="22"/>
                <w:szCs w:val="24"/>
              </w:rPr>
              <w:t>desain</w:t>
            </w:r>
            <w:proofErr w:type="spellEnd"/>
            <w:r w:rsidR="001427D2">
              <w:rPr>
                <w:sz w:val="22"/>
                <w:szCs w:val="24"/>
              </w:rPr>
              <w:t xml:space="preserve"> </w:t>
            </w:r>
            <w:proofErr w:type="spellStart"/>
            <w:r w:rsidR="001427D2">
              <w:rPr>
                <w:sz w:val="22"/>
                <w:szCs w:val="24"/>
              </w:rPr>
              <w:t>tampilan</w:t>
            </w:r>
            <w:proofErr w:type="spellEnd"/>
            <w:r w:rsidR="001427D2">
              <w:rPr>
                <w:sz w:val="22"/>
                <w:szCs w:val="24"/>
              </w:rPr>
              <w:t xml:space="preserve"> </w:t>
            </w:r>
            <w:proofErr w:type="spellStart"/>
            <w:r w:rsidR="001427D2">
              <w:rPr>
                <w:sz w:val="22"/>
                <w:szCs w:val="24"/>
              </w:rPr>
              <w:t>pengguna</w:t>
            </w:r>
            <w:proofErr w:type="spellEnd"/>
            <w:r w:rsidR="00344CF0" w:rsidRPr="001A699F">
              <w:rPr>
                <w:sz w:val="22"/>
                <w:szCs w:val="24"/>
              </w:rPr>
              <w:t>.</w:t>
            </w:r>
          </w:p>
        </w:tc>
      </w:tr>
    </w:tbl>
    <w:p w14:paraId="78A3CEEF" w14:textId="77777777" w:rsidR="00344CF0" w:rsidRDefault="00344CF0" w:rsidP="00344CF0">
      <w:pPr>
        <w:pStyle w:val="Heading1"/>
      </w:pPr>
    </w:p>
    <w:p w14:paraId="15B61B88" w14:textId="77777777" w:rsidR="00344CF0" w:rsidRDefault="00344CF0">
      <w:pPr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2EA51B51" w14:textId="7251A4CD" w:rsidR="00344CF0" w:rsidRDefault="001123BC" w:rsidP="00344CF0">
      <w:pPr>
        <w:pStyle w:val="Heading1"/>
      </w:pPr>
      <w:r>
        <w:lastRenderedPageBreak/>
        <w:t>PROSES</w:t>
      </w:r>
    </w:p>
    <w:p w14:paraId="51C1A0B2" w14:textId="6BEAB2E4" w:rsidR="003312ED" w:rsidRDefault="00C777C1">
      <w:pPr>
        <w:pStyle w:val="Heading2"/>
      </w:pPr>
      <w:r>
        <w:t xml:space="preserve">Proses </w:t>
      </w:r>
      <w:proofErr w:type="spellStart"/>
      <w:r>
        <w:t>Implementasi</w:t>
      </w:r>
      <w:proofErr w:type="spellEnd"/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620"/>
        <w:gridCol w:w="9445"/>
      </w:tblGrid>
      <w:tr w:rsidR="005D4DC9" w:rsidRPr="001A699F" w14:paraId="4D993AAA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0C3EADB3" w14:textId="77777777" w:rsidR="005D4DC9" w:rsidRPr="001A699F" w:rsidRDefault="005D4DC9" w:rsidP="007664E8">
            <w:pPr>
              <w:rPr>
                <w:sz w:val="22"/>
                <w:szCs w:val="24"/>
              </w:rPr>
            </w:pPr>
            <w:r w:rsidRPr="001A699F">
              <w:rPr>
                <w:noProof/>
                <w:sz w:val="22"/>
                <w:szCs w:val="24"/>
                <w:lang w:eastAsia="en-US"/>
              </w:rPr>
              <mc:AlternateContent>
                <mc:Choice Requires="wpg">
                  <w:drawing>
                    <wp:inline distT="0" distB="0" distL="0" distR="0" wp14:anchorId="476654BE" wp14:editId="3BCDDDD5">
                      <wp:extent cx="141605" cy="141605"/>
                      <wp:effectExtent l="0" t="0" r="0" b="0"/>
                      <wp:docPr id="16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7" name="Rectangle 17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8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AC9599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">
                      <v:rect id="Rectangle 17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" fillcolor="#2e74b5 [2404]" stroked="f" strokeweight="0"/>
                      <v:shape id="Freeform 18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7E7ED84A" w14:textId="79F909EB" w:rsidR="005D4DC9" w:rsidRPr="001A699F" w:rsidRDefault="00C777C1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sz w:val="22"/>
                <w:szCs w:val="24"/>
              </w:rPr>
              <w:t xml:space="preserve">Bagian </w:t>
            </w:r>
            <w:proofErr w:type="spellStart"/>
            <w:r w:rsidRPr="001A699F">
              <w:rPr>
                <w:sz w:val="22"/>
                <w:szCs w:val="24"/>
              </w:rPr>
              <w:t>terberat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adalah</w:t>
            </w:r>
            <w:proofErr w:type="spellEnd"/>
            <w:r w:rsidRPr="001A699F">
              <w:rPr>
                <w:sz w:val="22"/>
                <w:szCs w:val="24"/>
              </w:rPr>
              <w:t xml:space="preserve"> proses </w:t>
            </w:r>
            <w:proofErr w:type="spellStart"/>
            <w:r w:rsidRPr="001A699F">
              <w:rPr>
                <w:sz w:val="22"/>
                <w:szCs w:val="24"/>
              </w:rPr>
              <w:t>implementasi</w:t>
            </w:r>
            <w:proofErr w:type="spellEnd"/>
            <w:r w:rsidRPr="001A699F">
              <w:rPr>
                <w:sz w:val="22"/>
                <w:szCs w:val="24"/>
              </w:rPr>
              <w:t xml:space="preserve">, </w:t>
            </w:r>
            <w:proofErr w:type="spellStart"/>
            <w:r w:rsidRPr="001A699F">
              <w:rPr>
                <w:sz w:val="22"/>
                <w:szCs w:val="24"/>
              </w:rPr>
              <w:t>karena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disinilah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aplikasi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digunakan</w:t>
            </w:r>
            <w:proofErr w:type="spellEnd"/>
            <w:r w:rsidRPr="001A699F">
              <w:rPr>
                <w:sz w:val="22"/>
                <w:szCs w:val="24"/>
              </w:rPr>
              <w:t xml:space="preserve"> oleh </w:t>
            </w:r>
            <w:proofErr w:type="spellStart"/>
            <w:r w:rsidRPr="001A699F">
              <w:rPr>
                <w:sz w:val="22"/>
                <w:szCs w:val="24"/>
              </w:rPr>
              <w:t>pengguna</w:t>
            </w:r>
            <w:proofErr w:type="spellEnd"/>
            <w:r w:rsidRPr="001A699F">
              <w:rPr>
                <w:sz w:val="22"/>
                <w:szCs w:val="24"/>
              </w:rPr>
              <w:t xml:space="preserve"> yang </w:t>
            </w:r>
            <w:proofErr w:type="spellStart"/>
            <w:r w:rsidRPr="001A699F">
              <w:rPr>
                <w:sz w:val="22"/>
                <w:szCs w:val="24"/>
              </w:rPr>
              <w:t>mungkin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langsung</w:t>
            </w:r>
            <w:proofErr w:type="spellEnd"/>
            <w:r w:rsidRPr="001A699F">
              <w:rPr>
                <w:sz w:val="22"/>
                <w:szCs w:val="24"/>
              </w:rPr>
              <w:t xml:space="preserve"> juga </w:t>
            </w:r>
            <w:proofErr w:type="spellStart"/>
            <w:r w:rsidRPr="001A699F">
              <w:rPr>
                <w:sz w:val="22"/>
                <w:szCs w:val="24"/>
              </w:rPr>
              <w:t>berhadapan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dengan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pelanggan</w:t>
            </w:r>
            <w:proofErr w:type="spellEnd"/>
            <w:r w:rsidRPr="001A699F">
              <w:rPr>
                <w:sz w:val="22"/>
                <w:szCs w:val="24"/>
              </w:rPr>
              <w:t xml:space="preserve"> (</w:t>
            </w:r>
            <w:proofErr w:type="spellStart"/>
            <w:r w:rsidRPr="001A699F">
              <w:rPr>
                <w:sz w:val="22"/>
                <w:szCs w:val="24"/>
              </w:rPr>
              <w:t>pasien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atau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keluarganya</w:t>
            </w:r>
            <w:proofErr w:type="spellEnd"/>
            <w:r w:rsidRPr="001A699F">
              <w:rPr>
                <w:sz w:val="22"/>
                <w:szCs w:val="24"/>
              </w:rPr>
              <w:t xml:space="preserve">). </w:t>
            </w:r>
            <w:r w:rsidR="00834D3E" w:rsidRPr="001A699F">
              <w:rPr>
                <w:sz w:val="22"/>
                <w:szCs w:val="24"/>
              </w:rPr>
              <w:t xml:space="preserve">Proses </w:t>
            </w:r>
            <w:proofErr w:type="spellStart"/>
            <w:r w:rsidR="00834D3E" w:rsidRPr="001A699F">
              <w:rPr>
                <w:sz w:val="22"/>
                <w:szCs w:val="24"/>
              </w:rPr>
              <w:t>implementasi</w:t>
            </w:r>
            <w:proofErr w:type="spellEnd"/>
            <w:r w:rsidR="00834D3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834D3E" w:rsidRPr="001A699F">
              <w:rPr>
                <w:sz w:val="22"/>
                <w:szCs w:val="24"/>
              </w:rPr>
              <w:t>banyak</w:t>
            </w:r>
            <w:proofErr w:type="spellEnd"/>
            <w:r w:rsidR="00834D3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834D3E" w:rsidRPr="001A699F">
              <w:rPr>
                <w:sz w:val="22"/>
                <w:szCs w:val="24"/>
              </w:rPr>
              <w:t>pola</w:t>
            </w:r>
            <w:proofErr w:type="spellEnd"/>
            <w:r w:rsidR="00834D3E" w:rsidRPr="001A699F">
              <w:rPr>
                <w:sz w:val="22"/>
                <w:szCs w:val="24"/>
              </w:rPr>
              <w:t xml:space="preserve"> dan </w:t>
            </w:r>
            <w:proofErr w:type="spellStart"/>
            <w:r w:rsidR="00834D3E" w:rsidRPr="001A699F">
              <w:rPr>
                <w:sz w:val="22"/>
                <w:szCs w:val="24"/>
              </w:rPr>
              <w:t>caranya</w:t>
            </w:r>
            <w:proofErr w:type="spellEnd"/>
            <w:r w:rsidR="00834D3E" w:rsidRPr="001A699F">
              <w:rPr>
                <w:sz w:val="22"/>
                <w:szCs w:val="24"/>
              </w:rPr>
              <w:t xml:space="preserve">. </w:t>
            </w:r>
            <w:proofErr w:type="spellStart"/>
            <w:r w:rsidR="00834D3E" w:rsidRPr="001A699F">
              <w:rPr>
                <w:sz w:val="22"/>
                <w:szCs w:val="24"/>
              </w:rPr>
              <w:t>Tentunya</w:t>
            </w:r>
            <w:proofErr w:type="spellEnd"/>
            <w:r w:rsidR="00834D3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834D3E" w:rsidRPr="001A699F">
              <w:rPr>
                <w:sz w:val="22"/>
                <w:szCs w:val="24"/>
              </w:rPr>
              <w:t>dengan</w:t>
            </w:r>
            <w:proofErr w:type="spellEnd"/>
            <w:r w:rsidR="00834D3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834D3E" w:rsidRPr="001A699F">
              <w:rPr>
                <w:sz w:val="22"/>
                <w:szCs w:val="24"/>
              </w:rPr>
              <w:t>faktor</w:t>
            </w:r>
            <w:proofErr w:type="spellEnd"/>
            <w:r w:rsidR="00834D3E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834D3E" w:rsidRPr="001A699F">
              <w:rPr>
                <w:sz w:val="22"/>
                <w:szCs w:val="24"/>
              </w:rPr>
              <w:t>resiko</w:t>
            </w:r>
            <w:proofErr w:type="spellEnd"/>
            <w:r w:rsidR="00834D3E" w:rsidRPr="001A699F">
              <w:rPr>
                <w:sz w:val="22"/>
                <w:szCs w:val="24"/>
              </w:rPr>
              <w:t xml:space="preserve"> masing-masing.</w:t>
            </w:r>
          </w:p>
          <w:p w14:paraId="52F90CD1" w14:textId="0C223830" w:rsidR="00397035" w:rsidRPr="001A699F" w:rsidRDefault="00834D3E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sz w:val="22"/>
                <w:szCs w:val="24"/>
              </w:rPr>
              <w:t xml:space="preserve">Yang </w:t>
            </w:r>
            <w:proofErr w:type="spellStart"/>
            <w:r w:rsidRPr="001A699F">
              <w:rPr>
                <w:sz w:val="22"/>
                <w:szCs w:val="24"/>
              </w:rPr>
              <w:t>perlu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menjadi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perhatian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bahwa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kesalahan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kecil</w:t>
            </w:r>
            <w:proofErr w:type="spellEnd"/>
            <w:r w:rsidRPr="001A699F">
              <w:rPr>
                <w:sz w:val="22"/>
                <w:szCs w:val="24"/>
              </w:rPr>
              <w:t xml:space="preserve"> pada proses coding </w:t>
            </w:r>
            <w:proofErr w:type="spellStart"/>
            <w:r w:rsidRPr="001A699F">
              <w:rPr>
                <w:sz w:val="22"/>
                <w:szCs w:val="24"/>
              </w:rPr>
              <w:t>bisa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berakibat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besar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. </w:t>
            </w:r>
            <w:proofErr w:type="spellStart"/>
            <w:r w:rsidR="00AD5A57" w:rsidRPr="001A699F">
              <w:rPr>
                <w:sz w:val="22"/>
                <w:szCs w:val="24"/>
              </w:rPr>
              <w:t>Kesalahan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ketik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lebih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dari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dan </w:t>
            </w:r>
            <w:proofErr w:type="spellStart"/>
            <w:r w:rsidR="00AD5A57" w:rsidRPr="001A699F">
              <w:rPr>
                <w:sz w:val="22"/>
                <w:szCs w:val="24"/>
              </w:rPr>
              <w:t>kurang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dari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bisa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merubah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logika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program. Hal yang </w:t>
            </w:r>
            <w:proofErr w:type="spellStart"/>
            <w:r w:rsidR="00AD5A57" w:rsidRPr="001A699F">
              <w:rPr>
                <w:sz w:val="22"/>
                <w:szCs w:val="24"/>
              </w:rPr>
              <w:t>tidak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dapat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dipungkiri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bahwa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manusia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adalah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makhluk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yang </w:t>
            </w:r>
            <w:proofErr w:type="spellStart"/>
            <w:r w:rsidR="00AD5A57" w:rsidRPr="001A699F">
              <w:rPr>
                <w:sz w:val="22"/>
                <w:szCs w:val="24"/>
              </w:rPr>
              <w:t>mempunyai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kekurangan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. </w:t>
            </w:r>
            <w:proofErr w:type="spellStart"/>
            <w:r w:rsidR="00AD5A57" w:rsidRPr="001A699F">
              <w:rPr>
                <w:sz w:val="22"/>
                <w:szCs w:val="24"/>
              </w:rPr>
              <w:t>Untuk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mengatasi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hal-hal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ini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tentunya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bisa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disiasati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dengan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proses-proses testing, </w:t>
            </w:r>
            <w:r w:rsidR="00397035" w:rsidRPr="001A699F">
              <w:rPr>
                <w:sz w:val="22"/>
                <w:szCs w:val="24"/>
              </w:rPr>
              <w:t xml:space="preserve">proses update </w:t>
            </w:r>
            <w:proofErr w:type="spellStart"/>
            <w:r w:rsidR="00397035" w:rsidRPr="001A699F">
              <w:rPr>
                <w:sz w:val="22"/>
                <w:szCs w:val="24"/>
              </w:rPr>
              <w:t>aplikasi</w:t>
            </w:r>
            <w:proofErr w:type="spellEnd"/>
            <w:r w:rsidR="00397035" w:rsidRPr="001A699F">
              <w:rPr>
                <w:sz w:val="22"/>
                <w:szCs w:val="24"/>
              </w:rPr>
              <w:t xml:space="preserve"> / database </w:t>
            </w:r>
            <w:proofErr w:type="spellStart"/>
            <w:r w:rsidR="00397035" w:rsidRPr="001A699F">
              <w:rPr>
                <w:sz w:val="22"/>
                <w:szCs w:val="24"/>
              </w:rPr>
              <w:t>dari</w:t>
            </w:r>
            <w:proofErr w:type="spellEnd"/>
            <w:r w:rsidR="00397035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397035" w:rsidRPr="001A699F">
              <w:rPr>
                <w:sz w:val="22"/>
                <w:szCs w:val="24"/>
              </w:rPr>
              <w:t>kegiatan</w:t>
            </w:r>
            <w:proofErr w:type="spellEnd"/>
            <w:r w:rsidR="00397035" w:rsidRPr="001A699F">
              <w:rPr>
                <w:sz w:val="22"/>
                <w:szCs w:val="24"/>
              </w:rPr>
              <w:t xml:space="preserve"> development </w:t>
            </w:r>
            <w:proofErr w:type="spellStart"/>
            <w:r w:rsidR="00397035" w:rsidRPr="001A699F">
              <w:rPr>
                <w:sz w:val="22"/>
                <w:szCs w:val="24"/>
              </w:rPr>
              <w:t>ke</w:t>
            </w:r>
            <w:proofErr w:type="spellEnd"/>
            <w:r w:rsidR="00397035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397035" w:rsidRPr="001A699F">
              <w:rPr>
                <w:sz w:val="22"/>
                <w:szCs w:val="24"/>
              </w:rPr>
              <w:t>lingkun</w:t>
            </w:r>
            <w:r w:rsidR="001427D2">
              <w:rPr>
                <w:sz w:val="22"/>
                <w:szCs w:val="24"/>
              </w:rPr>
              <w:t>g</w:t>
            </w:r>
            <w:r w:rsidR="00397035" w:rsidRPr="001A699F">
              <w:rPr>
                <w:sz w:val="22"/>
                <w:szCs w:val="24"/>
              </w:rPr>
              <w:t>an</w:t>
            </w:r>
            <w:proofErr w:type="spellEnd"/>
            <w:r w:rsidR="00397035" w:rsidRPr="001A699F">
              <w:rPr>
                <w:sz w:val="22"/>
                <w:szCs w:val="24"/>
              </w:rPr>
              <w:t xml:space="preserve"> testing </w:t>
            </w:r>
            <w:proofErr w:type="spellStart"/>
            <w:r w:rsidR="00397035" w:rsidRPr="001A699F">
              <w:rPr>
                <w:sz w:val="22"/>
                <w:szCs w:val="24"/>
              </w:rPr>
              <w:t>maupun</w:t>
            </w:r>
            <w:proofErr w:type="spellEnd"/>
            <w:r w:rsidR="00397035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397035" w:rsidRPr="001A699F">
              <w:rPr>
                <w:sz w:val="22"/>
                <w:szCs w:val="24"/>
              </w:rPr>
              <w:t>ke</w:t>
            </w:r>
            <w:proofErr w:type="spellEnd"/>
            <w:r w:rsidR="00397035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397035" w:rsidRPr="001A699F">
              <w:rPr>
                <w:sz w:val="22"/>
                <w:szCs w:val="24"/>
              </w:rPr>
              <w:t>lingkungan</w:t>
            </w:r>
            <w:proofErr w:type="spellEnd"/>
            <w:r w:rsidR="00397035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397035" w:rsidRPr="001A699F">
              <w:rPr>
                <w:sz w:val="22"/>
                <w:szCs w:val="24"/>
              </w:rPr>
              <w:t>produksi</w:t>
            </w:r>
            <w:proofErr w:type="spellEnd"/>
            <w:r w:rsidR="00397035" w:rsidRPr="001A699F">
              <w:rPr>
                <w:sz w:val="22"/>
                <w:szCs w:val="24"/>
              </w:rPr>
              <w:t xml:space="preserve">, </w:t>
            </w:r>
            <w:proofErr w:type="spellStart"/>
            <w:r w:rsidR="00AD5A57" w:rsidRPr="001A699F">
              <w:rPr>
                <w:sz w:val="22"/>
                <w:szCs w:val="24"/>
              </w:rPr>
              <w:t>membuat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daftar </w:t>
            </w:r>
            <w:proofErr w:type="spellStart"/>
            <w:r w:rsidR="00AD5A57" w:rsidRPr="001A699F">
              <w:rPr>
                <w:sz w:val="22"/>
                <w:szCs w:val="24"/>
              </w:rPr>
              <w:t>kegiatan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/ Langkah-</w:t>
            </w:r>
            <w:proofErr w:type="spellStart"/>
            <w:r w:rsidR="00AD5A57" w:rsidRPr="001A699F">
              <w:rPr>
                <w:sz w:val="22"/>
                <w:szCs w:val="24"/>
              </w:rPr>
              <w:t>langkah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AD5A57" w:rsidRPr="001A699F">
              <w:rPr>
                <w:sz w:val="22"/>
                <w:szCs w:val="24"/>
              </w:rPr>
              <w:t>implementasi</w:t>
            </w:r>
            <w:proofErr w:type="spellEnd"/>
            <w:r w:rsidR="00AD5A57" w:rsidRPr="001A699F">
              <w:rPr>
                <w:sz w:val="22"/>
                <w:szCs w:val="24"/>
              </w:rPr>
              <w:t xml:space="preserve">, dan </w:t>
            </w:r>
            <w:proofErr w:type="spellStart"/>
            <w:r w:rsidR="00AD5A57" w:rsidRPr="001A699F">
              <w:rPr>
                <w:sz w:val="22"/>
                <w:szCs w:val="24"/>
              </w:rPr>
              <w:t>seterusnya</w:t>
            </w:r>
            <w:proofErr w:type="spellEnd"/>
            <w:r w:rsidR="00AD5A57" w:rsidRPr="001A699F">
              <w:rPr>
                <w:sz w:val="22"/>
                <w:szCs w:val="24"/>
              </w:rPr>
              <w:t>.</w:t>
            </w:r>
          </w:p>
          <w:p w14:paraId="5B9A681E" w14:textId="027BAF67" w:rsidR="00397035" w:rsidRPr="001A699F" w:rsidRDefault="00397035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proofErr w:type="spellStart"/>
            <w:r w:rsidRPr="001A699F">
              <w:rPr>
                <w:sz w:val="22"/>
                <w:szCs w:val="24"/>
              </w:rPr>
              <w:t>Perlu</w:t>
            </w:r>
            <w:proofErr w:type="spellEnd"/>
            <w:r w:rsidRPr="001A699F">
              <w:rPr>
                <w:sz w:val="22"/>
                <w:szCs w:val="24"/>
              </w:rPr>
              <w:t xml:space="preserve"> juga </w:t>
            </w:r>
            <w:proofErr w:type="spellStart"/>
            <w:r w:rsidRPr="001A699F">
              <w:rPr>
                <w:sz w:val="22"/>
                <w:szCs w:val="24"/>
              </w:rPr>
              <w:t>dibuatkan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catatan-catatan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kegiatan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implementasi</w:t>
            </w:r>
            <w:proofErr w:type="spellEnd"/>
            <w:r w:rsidRPr="001A699F">
              <w:rPr>
                <w:sz w:val="22"/>
                <w:szCs w:val="24"/>
              </w:rPr>
              <w:t xml:space="preserve">, </w:t>
            </w:r>
            <w:proofErr w:type="spellStart"/>
            <w:r w:rsidRPr="001A699F">
              <w:rPr>
                <w:sz w:val="22"/>
                <w:szCs w:val="24"/>
              </w:rPr>
              <w:t>masukan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pengguna</w:t>
            </w:r>
            <w:proofErr w:type="spellEnd"/>
            <w:r w:rsidRPr="001A699F">
              <w:rPr>
                <w:sz w:val="22"/>
                <w:szCs w:val="24"/>
              </w:rPr>
              <w:t xml:space="preserve">, </w:t>
            </w:r>
            <w:proofErr w:type="spellStart"/>
            <w:r w:rsidRPr="001A699F">
              <w:rPr>
                <w:sz w:val="22"/>
                <w:szCs w:val="24"/>
              </w:rPr>
              <w:t>catatan-catatan</w:t>
            </w:r>
            <w:proofErr w:type="spellEnd"/>
            <w:r w:rsidRPr="001A699F">
              <w:rPr>
                <w:sz w:val="22"/>
                <w:szCs w:val="24"/>
              </w:rPr>
              <w:t xml:space="preserve"> error dan </w:t>
            </w:r>
            <w:proofErr w:type="spellStart"/>
            <w:r w:rsidRPr="001A699F">
              <w:rPr>
                <w:sz w:val="22"/>
                <w:szCs w:val="24"/>
              </w:rPr>
              <w:t>penyelesai</w:t>
            </w:r>
            <w:r w:rsidR="001427D2">
              <w:rPr>
                <w:sz w:val="22"/>
                <w:szCs w:val="24"/>
              </w:rPr>
              <w:t>a</w:t>
            </w:r>
            <w:r w:rsidRPr="001A699F">
              <w:rPr>
                <w:sz w:val="22"/>
                <w:szCs w:val="24"/>
              </w:rPr>
              <w:t>nnya</w:t>
            </w:r>
            <w:proofErr w:type="spellEnd"/>
            <w:r w:rsidRPr="001A699F">
              <w:rPr>
                <w:sz w:val="22"/>
                <w:szCs w:val="24"/>
              </w:rPr>
              <w:t xml:space="preserve">. Hal </w:t>
            </w:r>
            <w:proofErr w:type="spellStart"/>
            <w:r w:rsidRPr="001A699F">
              <w:rPr>
                <w:sz w:val="22"/>
                <w:szCs w:val="24"/>
              </w:rPr>
              <w:t>ini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akan</w:t>
            </w:r>
            <w:proofErr w:type="spellEnd"/>
            <w:r w:rsidRPr="001A699F">
              <w:rPr>
                <w:sz w:val="22"/>
                <w:szCs w:val="24"/>
              </w:rPr>
              <w:t xml:space="preserve"> sangat </w:t>
            </w:r>
            <w:proofErr w:type="spellStart"/>
            <w:r w:rsidRPr="001A699F">
              <w:rPr>
                <w:sz w:val="22"/>
                <w:szCs w:val="24"/>
              </w:rPr>
              <w:t>bermanfaat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dalam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pengemb</w:t>
            </w:r>
            <w:r w:rsidR="001427D2">
              <w:rPr>
                <w:sz w:val="22"/>
                <w:szCs w:val="24"/>
              </w:rPr>
              <w:t>a</w:t>
            </w:r>
            <w:r w:rsidRPr="001A699F">
              <w:rPr>
                <w:sz w:val="22"/>
                <w:szCs w:val="24"/>
              </w:rPr>
              <w:t>ngan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aplikasi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selanjutnya</w:t>
            </w:r>
            <w:proofErr w:type="spellEnd"/>
            <w:r w:rsidRPr="001A699F">
              <w:rPr>
                <w:sz w:val="22"/>
                <w:szCs w:val="24"/>
              </w:rPr>
              <w:t xml:space="preserve">, agar </w:t>
            </w:r>
            <w:proofErr w:type="spellStart"/>
            <w:r w:rsidRPr="001A699F">
              <w:rPr>
                <w:sz w:val="22"/>
                <w:szCs w:val="24"/>
              </w:rPr>
              <w:t>lebih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terukur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terstruktur</w:t>
            </w:r>
            <w:proofErr w:type="spellEnd"/>
            <w:r w:rsidRPr="001A699F">
              <w:rPr>
                <w:sz w:val="22"/>
                <w:szCs w:val="24"/>
              </w:rPr>
              <w:t xml:space="preserve"> dan </w:t>
            </w:r>
            <w:proofErr w:type="spellStart"/>
            <w:r w:rsidRPr="001A699F">
              <w:rPr>
                <w:sz w:val="22"/>
                <w:szCs w:val="24"/>
              </w:rPr>
              <w:t>tepat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sasaran</w:t>
            </w:r>
            <w:proofErr w:type="spellEnd"/>
            <w:r w:rsidRPr="001A699F">
              <w:rPr>
                <w:sz w:val="22"/>
                <w:szCs w:val="24"/>
              </w:rPr>
              <w:t>.</w:t>
            </w:r>
          </w:p>
        </w:tc>
      </w:tr>
    </w:tbl>
    <w:p w14:paraId="3FDC3D59" w14:textId="03D8F74C" w:rsidR="003312ED" w:rsidRDefault="003312ED" w:rsidP="00E359D8">
      <w:pPr>
        <w:pStyle w:val="ListBullet"/>
        <w:numPr>
          <w:ilvl w:val="0"/>
          <w:numId w:val="0"/>
        </w:numPr>
      </w:pPr>
    </w:p>
    <w:p w14:paraId="7F2A53EC" w14:textId="259811B1" w:rsidR="003312ED" w:rsidRDefault="00E359D8">
      <w:pPr>
        <w:pStyle w:val="Heading2"/>
      </w:pPr>
      <w:r>
        <w:t>Proses Update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620"/>
        <w:gridCol w:w="9445"/>
      </w:tblGrid>
      <w:tr w:rsidR="005D4DC9" w:rsidRPr="001A699F" w14:paraId="10116B45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15E287B6" w14:textId="77777777" w:rsidR="005D4DC9" w:rsidRPr="001A699F" w:rsidRDefault="005D4DC9" w:rsidP="007664E8">
            <w:pPr>
              <w:rPr>
                <w:sz w:val="22"/>
                <w:szCs w:val="24"/>
              </w:rPr>
            </w:pPr>
            <w:r w:rsidRPr="001A699F">
              <w:rPr>
                <w:noProof/>
                <w:sz w:val="22"/>
                <w:szCs w:val="24"/>
                <w:lang w:eastAsia="en-US"/>
              </w:rPr>
              <mc:AlternateContent>
                <mc:Choice Requires="wpg">
                  <w:drawing>
                    <wp:inline distT="0" distB="0" distL="0" distR="0" wp14:anchorId="63C401EE" wp14:editId="718AE139">
                      <wp:extent cx="141605" cy="141605"/>
                      <wp:effectExtent l="0" t="0" r="0" b="0"/>
                      <wp:docPr id="56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57" name="Rectangle 57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Freeform 58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AB1B61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">
                      <v:rect id="Rectangle 57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" fillcolor="#2e74b5 [2404]" stroked="f" strokeweight="0"/>
                      <v:shape id="Freeform 58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1mRwgAAANsAAAAPAAAAZHJzL2Rvd25yZXYueG1sRE9Na8JA&#10;EL0X+h+WKXirmxY0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ASx1mR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63D8BDEB" w14:textId="77777777" w:rsidR="005D4DC9" w:rsidRPr="001A699F" w:rsidRDefault="00E359D8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sz w:val="22"/>
                <w:szCs w:val="24"/>
              </w:rPr>
              <w:t xml:space="preserve">Proses Update </w:t>
            </w:r>
            <w:proofErr w:type="spellStart"/>
            <w:r w:rsidRPr="001A699F">
              <w:rPr>
                <w:sz w:val="22"/>
                <w:szCs w:val="24"/>
              </w:rPr>
              <w:t>biasanya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terbagi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atas</w:t>
            </w:r>
            <w:proofErr w:type="spellEnd"/>
            <w:r w:rsidRPr="001A699F">
              <w:rPr>
                <w:sz w:val="22"/>
                <w:szCs w:val="24"/>
              </w:rPr>
              <w:t xml:space="preserve"> 2 </w:t>
            </w:r>
            <w:proofErr w:type="spellStart"/>
            <w:r w:rsidRPr="001A699F">
              <w:rPr>
                <w:sz w:val="22"/>
                <w:szCs w:val="24"/>
              </w:rPr>
              <w:t>bagian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utama</w:t>
            </w:r>
            <w:proofErr w:type="spellEnd"/>
            <w:r w:rsidRPr="001A699F">
              <w:rPr>
                <w:sz w:val="22"/>
                <w:szCs w:val="24"/>
              </w:rPr>
              <w:t xml:space="preserve">, </w:t>
            </w:r>
            <w:proofErr w:type="spellStart"/>
            <w:proofErr w:type="gramStart"/>
            <w:r w:rsidRPr="001A699F">
              <w:rPr>
                <w:sz w:val="22"/>
                <w:szCs w:val="24"/>
              </w:rPr>
              <w:t>yaitu</w:t>
            </w:r>
            <w:proofErr w:type="spellEnd"/>
            <w:r w:rsidRPr="001A699F">
              <w:rPr>
                <w:sz w:val="22"/>
                <w:szCs w:val="24"/>
              </w:rPr>
              <w:t xml:space="preserve"> :</w:t>
            </w:r>
            <w:proofErr w:type="gramEnd"/>
            <w:r w:rsidRPr="001A699F">
              <w:rPr>
                <w:sz w:val="22"/>
                <w:szCs w:val="24"/>
              </w:rPr>
              <w:t xml:space="preserve"> update </w:t>
            </w:r>
            <w:proofErr w:type="spellStart"/>
            <w:r w:rsidRPr="001A699F">
              <w:rPr>
                <w:sz w:val="22"/>
                <w:szCs w:val="24"/>
              </w:rPr>
              <w:t>aplikasi</w:t>
            </w:r>
            <w:proofErr w:type="spellEnd"/>
            <w:r w:rsidRPr="001A699F">
              <w:rPr>
                <w:sz w:val="22"/>
                <w:szCs w:val="24"/>
              </w:rPr>
              <w:t xml:space="preserve"> dan update database.</w:t>
            </w:r>
          </w:p>
          <w:p w14:paraId="2E7D1813" w14:textId="1618CD31" w:rsidR="00E359D8" w:rsidRPr="001A699F" w:rsidRDefault="00E359D8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1A699F">
              <w:rPr>
                <w:sz w:val="22"/>
                <w:szCs w:val="24"/>
              </w:rPr>
              <w:t xml:space="preserve">Git </w:t>
            </w:r>
            <w:proofErr w:type="spellStart"/>
            <w:r w:rsidRPr="001A699F">
              <w:rPr>
                <w:sz w:val="22"/>
                <w:szCs w:val="24"/>
              </w:rPr>
              <w:t>adalah</w:t>
            </w:r>
            <w:proofErr w:type="spellEnd"/>
            <w:r w:rsidRPr="001A699F">
              <w:rPr>
                <w:sz w:val="22"/>
                <w:szCs w:val="24"/>
              </w:rPr>
              <w:t xml:space="preserve"> salah </w:t>
            </w:r>
            <w:proofErr w:type="spellStart"/>
            <w:r w:rsidRPr="001A699F">
              <w:rPr>
                <w:sz w:val="22"/>
                <w:szCs w:val="24"/>
              </w:rPr>
              <w:t>satu</w:t>
            </w:r>
            <w:proofErr w:type="spellEnd"/>
            <w:r w:rsidRPr="001A699F">
              <w:rPr>
                <w:sz w:val="22"/>
                <w:szCs w:val="24"/>
              </w:rPr>
              <w:t xml:space="preserve"> tools </w:t>
            </w:r>
            <w:proofErr w:type="spellStart"/>
            <w:r w:rsidRPr="001A699F">
              <w:rPr>
                <w:sz w:val="22"/>
                <w:szCs w:val="24"/>
              </w:rPr>
              <w:t>dalam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pengembangan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aplikasi</w:t>
            </w:r>
            <w:proofErr w:type="spellEnd"/>
            <w:r w:rsidRPr="001A699F">
              <w:rPr>
                <w:sz w:val="22"/>
                <w:szCs w:val="24"/>
              </w:rPr>
              <w:t xml:space="preserve"> yang sangat popular </w:t>
            </w:r>
            <w:proofErr w:type="spellStart"/>
            <w:r w:rsidRPr="001A699F">
              <w:rPr>
                <w:sz w:val="22"/>
                <w:szCs w:val="24"/>
              </w:rPr>
              <w:t>saat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ini</w:t>
            </w:r>
            <w:proofErr w:type="spellEnd"/>
            <w:r w:rsidRPr="001A699F">
              <w:rPr>
                <w:sz w:val="22"/>
                <w:szCs w:val="24"/>
              </w:rPr>
              <w:t xml:space="preserve">. Sangat </w:t>
            </w:r>
            <w:proofErr w:type="spellStart"/>
            <w:r w:rsidRPr="001A699F">
              <w:rPr>
                <w:sz w:val="22"/>
                <w:szCs w:val="24"/>
              </w:rPr>
              <w:t>membantu</w:t>
            </w:r>
            <w:proofErr w:type="spellEnd"/>
            <w:r w:rsidRPr="001A699F">
              <w:rPr>
                <w:sz w:val="22"/>
                <w:szCs w:val="24"/>
              </w:rPr>
              <w:t xml:space="preserve"> team deve</w:t>
            </w:r>
            <w:r w:rsidR="001427D2">
              <w:rPr>
                <w:sz w:val="22"/>
                <w:szCs w:val="24"/>
              </w:rPr>
              <w:t>lo</w:t>
            </w:r>
            <w:r w:rsidRPr="001A699F">
              <w:rPr>
                <w:sz w:val="22"/>
                <w:szCs w:val="24"/>
              </w:rPr>
              <w:t xml:space="preserve">pment </w:t>
            </w:r>
            <w:proofErr w:type="spellStart"/>
            <w:r w:rsidRPr="001A699F">
              <w:rPr>
                <w:sz w:val="22"/>
                <w:szCs w:val="24"/>
              </w:rPr>
              <w:t>dalam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memelihara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kode</w:t>
            </w:r>
            <w:proofErr w:type="spellEnd"/>
            <w:r w:rsidRPr="001A699F">
              <w:rPr>
                <w:sz w:val="22"/>
                <w:szCs w:val="24"/>
              </w:rPr>
              <w:t xml:space="preserve"> </w:t>
            </w:r>
            <w:proofErr w:type="spellStart"/>
            <w:r w:rsidRPr="001A699F">
              <w:rPr>
                <w:sz w:val="22"/>
                <w:szCs w:val="24"/>
              </w:rPr>
              <w:t>sumber</w:t>
            </w:r>
            <w:proofErr w:type="spellEnd"/>
            <w:r w:rsidRPr="001A699F">
              <w:rPr>
                <w:sz w:val="22"/>
                <w:szCs w:val="24"/>
              </w:rPr>
              <w:t xml:space="preserve"> program.</w:t>
            </w:r>
            <w:r w:rsidR="001123BC" w:rsidRPr="001A699F">
              <w:rPr>
                <w:sz w:val="22"/>
                <w:szCs w:val="24"/>
              </w:rPr>
              <w:t xml:space="preserve"> Sangat </w:t>
            </w:r>
            <w:proofErr w:type="spellStart"/>
            <w:r w:rsidR="001123BC" w:rsidRPr="001A699F">
              <w:rPr>
                <w:sz w:val="22"/>
                <w:szCs w:val="24"/>
              </w:rPr>
              <w:t>disarankan</w:t>
            </w:r>
            <w:proofErr w:type="spellEnd"/>
            <w:r w:rsidR="001123BC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123BC" w:rsidRPr="001A699F">
              <w:rPr>
                <w:sz w:val="22"/>
                <w:szCs w:val="24"/>
              </w:rPr>
              <w:t>ada</w:t>
            </w:r>
            <w:proofErr w:type="spellEnd"/>
            <w:r w:rsidR="001123BC" w:rsidRPr="001A699F">
              <w:rPr>
                <w:sz w:val="22"/>
                <w:szCs w:val="24"/>
              </w:rPr>
              <w:t xml:space="preserve"> admin yang </w:t>
            </w:r>
            <w:proofErr w:type="spellStart"/>
            <w:r w:rsidR="001123BC" w:rsidRPr="001A699F">
              <w:rPr>
                <w:sz w:val="22"/>
                <w:szCs w:val="24"/>
              </w:rPr>
              <w:t>mengontrol</w:t>
            </w:r>
            <w:proofErr w:type="spellEnd"/>
            <w:r w:rsidR="001123BC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123BC" w:rsidRPr="001A699F">
              <w:rPr>
                <w:sz w:val="22"/>
                <w:szCs w:val="24"/>
              </w:rPr>
              <w:t>baik</w:t>
            </w:r>
            <w:proofErr w:type="spellEnd"/>
            <w:r w:rsidR="001123BC" w:rsidRPr="001A699F">
              <w:rPr>
                <w:sz w:val="22"/>
                <w:szCs w:val="24"/>
              </w:rPr>
              <w:t xml:space="preserve"> proses </w:t>
            </w:r>
            <w:proofErr w:type="spellStart"/>
            <w:r w:rsidR="001123BC" w:rsidRPr="001A699F">
              <w:rPr>
                <w:sz w:val="22"/>
                <w:szCs w:val="24"/>
              </w:rPr>
              <w:t>pembagian</w:t>
            </w:r>
            <w:proofErr w:type="spellEnd"/>
            <w:r w:rsidR="001123BC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123BC" w:rsidRPr="001A699F">
              <w:rPr>
                <w:sz w:val="22"/>
                <w:szCs w:val="24"/>
              </w:rPr>
              <w:t>tugas</w:t>
            </w:r>
            <w:proofErr w:type="spellEnd"/>
            <w:r w:rsidR="001123BC" w:rsidRPr="001A699F">
              <w:rPr>
                <w:sz w:val="22"/>
                <w:szCs w:val="24"/>
              </w:rPr>
              <w:t xml:space="preserve"> </w:t>
            </w:r>
            <w:proofErr w:type="spellStart"/>
            <w:r w:rsidR="001123BC" w:rsidRPr="001A699F">
              <w:rPr>
                <w:sz w:val="22"/>
                <w:szCs w:val="24"/>
              </w:rPr>
              <w:t>maupun</w:t>
            </w:r>
            <w:proofErr w:type="spellEnd"/>
            <w:r w:rsidR="001123BC" w:rsidRPr="001A699F">
              <w:rPr>
                <w:sz w:val="22"/>
                <w:szCs w:val="24"/>
              </w:rPr>
              <w:t xml:space="preserve"> proses update pada </w:t>
            </w:r>
            <w:proofErr w:type="spellStart"/>
            <w:r w:rsidR="001123BC" w:rsidRPr="001A699F">
              <w:rPr>
                <w:sz w:val="22"/>
                <w:szCs w:val="24"/>
              </w:rPr>
              <w:t>lingkungan</w:t>
            </w:r>
            <w:proofErr w:type="spellEnd"/>
            <w:r w:rsidR="001123BC" w:rsidRPr="001A699F">
              <w:rPr>
                <w:sz w:val="22"/>
                <w:szCs w:val="24"/>
              </w:rPr>
              <w:t xml:space="preserve"> test dan </w:t>
            </w:r>
            <w:proofErr w:type="spellStart"/>
            <w:r w:rsidR="001123BC" w:rsidRPr="001A699F">
              <w:rPr>
                <w:sz w:val="22"/>
                <w:szCs w:val="24"/>
              </w:rPr>
              <w:t>produk</w:t>
            </w:r>
            <w:r w:rsidR="001427D2">
              <w:rPr>
                <w:sz w:val="22"/>
                <w:szCs w:val="24"/>
              </w:rPr>
              <w:t>si</w:t>
            </w:r>
            <w:proofErr w:type="spellEnd"/>
            <w:r w:rsidR="001123BC" w:rsidRPr="001A699F">
              <w:rPr>
                <w:sz w:val="22"/>
                <w:szCs w:val="24"/>
              </w:rPr>
              <w:t>.</w:t>
            </w:r>
          </w:p>
        </w:tc>
      </w:tr>
    </w:tbl>
    <w:p w14:paraId="074CEBCB" w14:textId="1C8C2EC3" w:rsidR="001A699F" w:rsidRDefault="001A699F"/>
    <w:p w14:paraId="48EAB559" w14:textId="77777777" w:rsidR="001A699F" w:rsidRDefault="001A699F">
      <w:r>
        <w:br w:type="page"/>
      </w:r>
    </w:p>
    <w:p w14:paraId="2CFE874A" w14:textId="1AF36CBD" w:rsidR="003312ED" w:rsidRDefault="001123BC">
      <w:pPr>
        <w:pStyle w:val="Heading2"/>
      </w:pPr>
      <w:proofErr w:type="spellStart"/>
      <w:r>
        <w:lastRenderedPageBreak/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620"/>
        <w:gridCol w:w="9445"/>
      </w:tblGrid>
      <w:tr w:rsidR="005D4DC9" w:rsidRPr="00845B8B" w14:paraId="4DCF233F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3B98F2BB" w14:textId="77777777" w:rsidR="005D4DC9" w:rsidRPr="00845B8B" w:rsidRDefault="005D4DC9" w:rsidP="007664E8">
            <w:pPr>
              <w:rPr>
                <w:sz w:val="20"/>
                <w:szCs w:val="22"/>
              </w:rPr>
            </w:pPr>
            <w:r w:rsidRPr="00845B8B">
              <w:rPr>
                <w:noProof/>
                <w:sz w:val="20"/>
                <w:szCs w:val="22"/>
                <w:lang w:eastAsia="en-US"/>
              </w:rPr>
              <mc:AlternateContent>
                <mc:Choice Requires="wpg">
                  <w:drawing>
                    <wp:inline distT="0" distB="0" distL="0" distR="0" wp14:anchorId="77EF38C5" wp14:editId="2F61E184">
                      <wp:extent cx="141605" cy="141605"/>
                      <wp:effectExtent l="0" t="0" r="0" b="0"/>
                      <wp:docPr id="59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0" name="Rectangle 60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Freeform 61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640CD2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">
                      <v:rect id="Rectangle 60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" fillcolor="#2e74b5 [2404]" stroked="f" strokeweight="0"/>
                      <v:shape id="Freeform 61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7C4C2C63" w14:textId="77777777" w:rsidR="005D4DC9" w:rsidRPr="00845B8B" w:rsidRDefault="0032091E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proofErr w:type="spellStart"/>
            <w:r w:rsidRPr="00845B8B">
              <w:rPr>
                <w:sz w:val="20"/>
                <w:szCs w:val="22"/>
              </w:rPr>
              <w:t>Berdasarkan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Struktur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Aplikasi</w:t>
            </w:r>
            <w:proofErr w:type="spellEnd"/>
            <w:r w:rsidRPr="00845B8B">
              <w:rPr>
                <w:sz w:val="20"/>
                <w:szCs w:val="22"/>
              </w:rPr>
              <w:t xml:space="preserve">, </w:t>
            </w:r>
            <w:proofErr w:type="spellStart"/>
            <w:r w:rsidRPr="00845B8B">
              <w:rPr>
                <w:sz w:val="20"/>
                <w:szCs w:val="22"/>
              </w:rPr>
              <w:t>secara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penugasan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teknis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terbagi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proofErr w:type="gramStart"/>
            <w:r w:rsidRPr="00845B8B">
              <w:rPr>
                <w:sz w:val="20"/>
                <w:szCs w:val="22"/>
              </w:rPr>
              <w:t>atas</w:t>
            </w:r>
            <w:proofErr w:type="spellEnd"/>
            <w:r w:rsidRPr="00845B8B">
              <w:rPr>
                <w:sz w:val="20"/>
                <w:szCs w:val="22"/>
              </w:rPr>
              <w:t xml:space="preserve"> :</w:t>
            </w:r>
            <w:proofErr w:type="gramEnd"/>
          </w:p>
          <w:p w14:paraId="4DBB36C1" w14:textId="77777777" w:rsidR="0032091E" w:rsidRPr="00845B8B" w:rsidRDefault="0032091E" w:rsidP="0032091E">
            <w:pPr>
              <w:pStyle w:val="TipText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845B8B">
              <w:rPr>
                <w:sz w:val="20"/>
                <w:szCs w:val="22"/>
              </w:rPr>
              <w:t xml:space="preserve">Programmer Interface, </w:t>
            </w:r>
            <w:proofErr w:type="spellStart"/>
            <w:r w:rsidRPr="00845B8B">
              <w:rPr>
                <w:sz w:val="20"/>
                <w:szCs w:val="22"/>
              </w:rPr>
              <w:t>sebagai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sumber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daya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untuk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melakukan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pembuatan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atau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pengembangan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tampilan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layar</w:t>
            </w:r>
            <w:proofErr w:type="spellEnd"/>
            <w:r w:rsidR="004B0F53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4B0F53" w:rsidRPr="00845B8B">
              <w:rPr>
                <w:sz w:val="20"/>
                <w:szCs w:val="22"/>
              </w:rPr>
              <w:t>sesuai</w:t>
            </w:r>
            <w:proofErr w:type="spellEnd"/>
            <w:r w:rsidR="004B0F53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4B0F53" w:rsidRPr="00845B8B">
              <w:rPr>
                <w:sz w:val="20"/>
                <w:szCs w:val="22"/>
              </w:rPr>
              <w:t>dengan</w:t>
            </w:r>
            <w:proofErr w:type="spellEnd"/>
            <w:r w:rsidR="004B0F53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4B0F53" w:rsidRPr="00845B8B">
              <w:rPr>
                <w:sz w:val="20"/>
                <w:szCs w:val="22"/>
              </w:rPr>
              <w:t>kebutuhan</w:t>
            </w:r>
            <w:proofErr w:type="spellEnd"/>
            <w:r w:rsidR="004B0F53" w:rsidRPr="00845B8B">
              <w:rPr>
                <w:sz w:val="20"/>
                <w:szCs w:val="22"/>
              </w:rPr>
              <w:t>.</w:t>
            </w:r>
          </w:p>
          <w:p w14:paraId="79A077E9" w14:textId="28DB96B5" w:rsidR="00F21BCA" w:rsidRPr="00845B8B" w:rsidRDefault="004B0F53" w:rsidP="00F21BCA">
            <w:pPr>
              <w:pStyle w:val="TipText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845B8B">
              <w:rPr>
                <w:sz w:val="20"/>
                <w:szCs w:val="22"/>
              </w:rPr>
              <w:t xml:space="preserve">DBA / database administrator, </w:t>
            </w:r>
            <w:proofErr w:type="spellStart"/>
            <w:r w:rsidRPr="00845B8B">
              <w:rPr>
                <w:sz w:val="20"/>
                <w:szCs w:val="22"/>
              </w:rPr>
              <w:t>sebagai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sumber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daya</w:t>
            </w:r>
            <w:proofErr w:type="spellEnd"/>
            <w:r w:rsidRPr="00845B8B">
              <w:rPr>
                <w:sz w:val="20"/>
                <w:szCs w:val="22"/>
              </w:rPr>
              <w:t xml:space="preserve"> yang </w:t>
            </w:r>
            <w:proofErr w:type="spellStart"/>
            <w:r w:rsidRPr="00845B8B">
              <w:rPr>
                <w:sz w:val="20"/>
                <w:szCs w:val="22"/>
              </w:rPr>
              <w:t>selalu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berkoordinasi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dengan</w:t>
            </w:r>
            <w:proofErr w:type="spellEnd"/>
            <w:r w:rsidRPr="00845B8B">
              <w:rPr>
                <w:sz w:val="20"/>
                <w:szCs w:val="22"/>
              </w:rPr>
              <w:t xml:space="preserve"> programmer interface </w:t>
            </w:r>
            <w:proofErr w:type="spellStart"/>
            <w:r w:rsidRPr="00845B8B">
              <w:rPr>
                <w:sz w:val="20"/>
                <w:szCs w:val="22"/>
              </w:rPr>
              <w:t>dalam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penyediaan</w:t>
            </w:r>
            <w:proofErr w:type="spellEnd"/>
            <w:r w:rsidRPr="00845B8B">
              <w:rPr>
                <w:sz w:val="20"/>
                <w:szCs w:val="22"/>
              </w:rPr>
              <w:t xml:space="preserve"> database. </w:t>
            </w:r>
            <w:proofErr w:type="spellStart"/>
            <w:r w:rsidRPr="00845B8B">
              <w:rPr>
                <w:sz w:val="20"/>
                <w:szCs w:val="22"/>
              </w:rPr>
              <w:t>Dengan</w:t>
            </w:r>
            <w:proofErr w:type="spellEnd"/>
            <w:r w:rsidRPr="00845B8B">
              <w:rPr>
                <w:sz w:val="20"/>
                <w:szCs w:val="22"/>
              </w:rPr>
              <w:t xml:space="preserve"> Batasan </w:t>
            </w:r>
            <w:proofErr w:type="spellStart"/>
            <w:r w:rsidRPr="00845B8B">
              <w:rPr>
                <w:sz w:val="20"/>
                <w:szCs w:val="22"/>
              </w:rPr>
              <w:t>pekerjaan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dari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fisik</w:t>
            </w:r>
            <w:proofErr w:type="spellEnd"/>
            <w:r w:rsidRPr="00845B8B">
              <w:rPr>
                <w:sz w:val="20"/>
                <w:szCs w:val="22"/>
              </w:rPr>
              <w:t xml:space="preserve"> server, </w:t>
            </w:r>
            <w:proofErr w:type="spellStart"/>
            <w:r w:rsidR="00F21BCA" w:rsidRPr="00845B8B">
              <w:rPr>
                <w:sz w:val="20"/>
                <w:szCs w:val="22"/>
              </w:rPr>
              <w:t>s</w:t>
            </w:r>
            <w:r w:rsidR="001427D2" w:rsidRPr="00845B8B">
              <w:rPr>
                <w:sz w:val="20"/>
                <w:szCs w:val="22"/>
              </w:rPr>
              <w:t>i</w:t>
            </w:r>
            <w:r w:rsidR="00F21BCA" w:rsidRPr="00845B8B">
              <w:rPr>
                <w:sz w:val="20"/>
                <w:szCs w:val="22"/>
              </w:rPr>
              <w:t>stem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operasi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, </w:t>
            </w:r>
            <w:proofErr w:type="spellStart"/>
            <w:r w:rsidR="00F21BCA" w:rsidRPr="00845B8B">
              <w:rPr>
                <w:sz w:val="20"/>
                <w:szCs w:val="22"/>
              </w:rPr>
              <w:t>instalasi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database, proses backup restore, </w:t>
            </w:r>
            <w:proofErr w:type="spellStart"/>
            <w:r w:rsidR="00F21BCA" w:rsidRPr="00845B8B">
              <w:rPr>
                <w:sz w:val="20"/>
                <w:szCs w:val="22"/>
              </w:rPr>
              <w:t>pembuatan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tabel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, </w:t>
            </w:r>
            <w:proofErr w:type="spellStart"/>
            <w:r w:rsidR="00F21BCA" w:rsidRPr="00845B8B">
              <w:rPr>
                <w:sz w:val="20"/>
                <w:szCs w:val="22"/>
              </w:rPr>
              <w:t>hingga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fungsi-fungsi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trigger. </w:t>
            </w:r>
            <w:proofErr w:type="spellStart"/>
            <w:r w:rsidR="00F21BCA" w:rsidRPr="00845B8B">
              <w:rPr>
                <w:sz w:val="20"/>
                <w:szCs w:val="22"/>
              </w:rPr>
              <w:t>Mengingat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semua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aturan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aplikasi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ada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pada </w:t>
            </w:r>
            <w:proofErr w:type="spellStart"/>
            <w:r w:rsidR="00F21BCA" w:rsidRPr="00845B8B">
              <w:rPr>
                <w:sz w:val="20"/>
                <w:szCs w:val="22"/>
              </w:rPr>
              <w:t>fungsi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trigger, </w:t>
            </w:r>
            <w:proofErr w:type="spellStart"/>
            <w:r w:rsidR="00F21BCA" w:rsidRPr="00845B8B">
              <w:rPr>
                <w:sz w:val="20"/>
                <w:szCs w:val="22"/>
              </w:rPr>
              <w:t>sehingga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perlu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dilakukan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penguatan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Sumber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Daya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Manusia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pada </w:t>
            </w:r>
            <w:proofErr w:type="spellStart"/>
            <w:r w:rsidR="00F21BCA" w:rsidRPr="00845B8B">
              <w:rPr>
                <w:sz w:val="20"/>
                <w:szCs w:val="22"/>
              </w:rPr>
              <w:t>sisi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ini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, </w:t>
            </w:r>
            <w:proofErr w:type="spellStart"/>
            <w:r w:rsidR="00F21BCA" w:rsidRPr="00845B8B">
              <w:rPr>
                <w:sz w:val="20"/>
                <w:szCs w:val="22"/>
              </w:rPr>
              <w:t>baik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berupa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peningkatan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kemampuan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maupun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penambahan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sdm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dengan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melakukan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pergeseran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tang</w:t>
            </w:r>
            <w:r w:rsidR="00845B8B" w:rsidRPr="00845B8B">
              <w:rPr>
                <w:sz w:val="20"/>
                <w:szCs w:val="22"/>
              </w:rPr>
              <w:t>g</w:t>
            </w:r>
            <w:r w:rsidR="00F21BCA" w:rsidRPr="00845B8B">
              <w:rPr>
                <w:sz w:val="20"/>
                <w:szCs w:val="22"/>
              </w:rPr>
              <w:t>ung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jawab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dari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programmer interface, </w:t>
            </w:r>
            <w:proofErr w:type="spellStart"/>
            <w:r w:rsidR="00F21BCA" w:rsidRPr="00845B8B">
              <w:rPr>
                <w:sz w:val="20"/>
                <w:szCs w:val="22"/>
              </w:rPr>
              <w:t>ataupun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21BCA" w:rsidRPr="00845B8B">
              <w:rPr>
                <w:sz w:val="20"/>
                <w:szCs w:val="22"/>
              </w:rPr>
              <w:t>kepala</w:t>
            </w:r>
            <w:proofErr w:type="spellEnd"/>
            <w:r w:rsidR="00F21BCA" w:rsidRPr="00845B8B">
              <w:rPr>
                <w:sz w:val="20"/>
                <w:szCs w:val="22"/>
              </w:rPr>
              <w:t xml:space="preserve"> programmer.</w:t>
            </w:r>
            <w:r w:rsidR="00205637" w:rsidRPr="00845B8B">
              <w:rPr>
                <w:sz w:val="20"/>
                <w:szCs w:val="22"/>
              </w:rPr>
              <w:t xml:space="preserve"> Hal </w:t>
            </w:r>
            <w:proofErr w:type="spellStart"/>
            <w:r w:rsidR="00205637" w:rsidRPr="00845B8B">
              <w:rPr>
                <w:sz w:val="20"/>
                <w:szCs w:val="22"/>
              </w:rPr>
              <w:t>ini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diperlukan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karena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besarnya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tanggungjawab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pada </w:t>
            </w:r>
            <w:proofErr w:type="spellStart"/>
            <w:r w:rsidR="00205637" w:rsidRPr="00845B8B">
              <w:rPr>
                <w:sz w:val="20"/>
                <w:szCs w:val="22"/>
              </w:rPr>
              <w:t>bagian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ini</w:t>
            </w:r>
            <w:proofErr w:type="spellEnd"/>
            <w:r w:rsidR="00205637" w:rsidRPr="00845B8B">
              <w:rPr>
                <w:sz w:val="20"/>
                <w:szCs w:val="22"/>
              </w:rPr>
              <w:t>.</w:t>
            </w:r>
          </w:p>
          <w:p w14:paraId="1D602B70" w14:textId="77777777" w:rsidR="00F21BCA" w:rsidRPr="00845B8B" w:rsidRDefault="00F21BCA" w:rsidP="0020563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845B8B">
              <w:rPr>
                <w:sz w:val="20"/>
                <w:szCs w:val="22"/>
              </w:rPr>
              <w:t xml:space="preserve">Hal </w:t>
            </w:r>
            <w:proofErr w:type="spellStart"/>
            <w:r w:rsidRPr="00845B8B">
              <w:rPr>
                <w:sz w:val="20"/>
                <w:szCs w:val="22"/>
              </w:rPr>
              <w:t>tersebut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diatas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adalah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fo</w:t>
            </w:r>
            <w:r w:rsidR="00205637" w:rsidRPr="00845B8B">
              <w:rPr>
                <w:sz w:val="20"/>
                <w:szCs w:val="22"/>
              </w:rPr>
              <w:t>k</w:t>
            </w:r>
            <w:r w:rsidRPr="00845B8B">
              <w:rPr>
                <w:sz w:val="20"/>
                <w:szCs w:val="22"/>
              </w:rPr>
              <w:t>us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terhadap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penugasan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teknis</w:t>
            </w:r>
            <w:proofErr w:type="spellEnd"/>
            <w:r w:rsidRPr="00845B8B">
              <w:rPr>
                <w:sz w:val="20"/>
                <w:szCs w:val="22"/>
              </w:rPr>
              <w:t xml:space="preserve">. </w:t>
            </w:r>
            <w:proofErr w:type="spellStart"/>
            <w:r w:rsidRPr="00845B8B">
              <w:rPr>
                <w:sz w:val="20"/>
                <w:szCs w:val="22"/>
              </w:rPr>
              <w:t>T</w:t>
            </w:r>
            <w:r w:rsidR="00205637" w:rsidRPr="00845B8B">
              <w:rPr>
                <w:sz w:val="20"/>
                <w:szCs w:val="22"/>
              </w:rPr>
              <w:t>entunya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hal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pendukung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lainnya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yang </w:t>
            </w:r>
            <w:proofErr w:type="spellStart"/>
            <w:r w:rsidR="00205637" w:rsidRPr="00845B8B">
              <w:rPr>
                <w:sz w:val="20"/>
                <w:szCs w:val="22"/>
              </w:rPr>
              <w:t>tak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kalah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penting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adalah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bagian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implementator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yang </w:t>
            </w:r>
            <w:proofErr w:type="spellStart"/>
            <w:r w:rsidR="00205637" w:rsidRPr="00845B8B">
              <w:rPr>
                <w:sz w:val="20"/>
                <w:szCs w:val="22"/>
              </w:rPr>
              <w:t>langsung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berhadapan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dengan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pengguna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, </w:t>
            </w:r>
            <w:proofErr w:type="spellStart"/>
            <w:r w:rsidR="00845B8B" w:rsidRPr="00845B8B">
              <w:rPr>
                <w:sz w:val="20"/>
                <w:szCs w:val="22"/>
              </w:rPr>
              <w:t>b</w:t>
            </w:r>
            <w:r w:rsidR="00205637" w:rsidRPr="00845B8B">
              <w:rPr>
                <w:sz w:val="20"/>
                <w:szCs w:val="22"/>
              </w:rPr>
              <w:t>agian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testing yang </w:t>
            </w:r>
            <w:proofErr w:type="spellStart"/>
            <w:r w:rsidR="00205637" w:rsidRPr="00845B8B">
              <w:rPr>
                <w:sz w:val="20"/>
                <w:szCs w:val="22"/>
              </w:rPr>
              <w:t>memastikan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aplikasi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siap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untuk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dijalankan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di </w:t>
            </w:r>
            <w:proofErr w:type="spellStart"/>
            <w:r w:rsidR="00205637" w:rsidRPr="00845B8B">
              <w:rPr>
                <w:sz w:val="20"/>
                <w:szCs w:val="22"/>
              </w:rPr>
              <w:t>produksi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, </w:t>
            </w:r>
            <w:proofErr w:type="spellStart"/>
            <w:r w:rsidR="00205637" w:rsidRPr="00845B8B">
              <w:rPr>
                <w:sz w:val="20"/>
                <w:szCs w:val="22"/>
              </w:rPr>
              <w:t>bagian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master data yang </w:t>
            </w:r>
            <w:proofErr w:type="spellStart"/>
            <w:r w:rsidR="00205637" w:rsidRPr="00845B8B">
              <w:rPr>
                <w:sz w:val="20"/>
                <w:szCs w:val="22"/>
              </w:rPr>
              <w:t>memastikan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205637" w:rsidRPr="00845B8B">
              <w:rPr>
                <w:sz w:val="20"/>
                <w:szCs w:val="22"/>
              </w:rPr>
              <w:t>ke</w:t>
            </w:r>
            <w:r w:rsidR="00845B8B" w:rsidRPr="00845B8B">
              <w:rPr>
                <w:sz w:val="20"/>
                <w:szCs w:val="22"/>
              </w:rPr>
              <w:t>se</w:t>
            </w:r>
            <w:r w:rsidR="00205637" w:rsidRPr="00845B8B">
              <w:rPr>
                <w:sz w:val="20"/>
                <w:szCs w:val="22"/>
              </w:rPr>
              <w:t>suaian</w:t>
            </w:r>
            <w:proofErr w:type="spellEnd"/>
            <w:r w:rsidR="00205637" w:rsidRPr="00845B8B">
              <w:rPr>
                <w:sz w:val="20"/>
                <w:szCs w:val="22"/>
              </w:rPr>
              <w:t xml:space="preserve"> master data.</w:t>
            </w:r>
            <w:r w:rsidR="00F52DE4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52DE4" w:rsidRPr="00845B8B">
              <w:rPr>
                <w:sz w:val="20"/>
                <w:szCs w:val="22"/>
              </w:rPr>
              <w:t>Selain</w:t>
            </w:r>
            <w:proofErr w:type="spellEnd"/>
            <w:r w:rsidR="00F52DE4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52DE4" w:rsidRPr="00845B8B">
              <w:rPr>
                <w:sz w:val="20"/>
                <w:szCs w:val="22"/>
              </w:rPr>
              <w:t>itu</w:t>
            </w:r>
            <w:proofErr w:type="spellEnd"/>
            <w:r w:rsidR="00F52DE4" w:rsidRPr="00845B8B">
              <w:rPr>
                <w:sz w:val="20"/>
                <w:szCs w:val="22"/>
              </w:rPr>
              <w:t xml:space="preserve"> pula </w:t>
            </w:r>
            <w:proofErr w:type="spellStart"/>
            <w:r w:rsidR="00F52DE4" w:rsidRPr="00845B8B">
              <w:rPr>
                <w:sz w:val="20"/>
                <w:szCs w:val="22"/>
              </w:rPr>
              <w:t>biasanya</w:t>
            </w:r>
            <w:proofErr w:type="spellEnd"/>
            <w:r w:rsidR="00F52DE4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52DE4" w:rsidRPr="00845B8B">
              <w:rPr>
                <w:sz w:val="20"/>
                <w:szCs w:val="22"/>
              </w:rPr>
              <w:t>catatan-catatan</w:t>
            </w:r>
            <w:proofErr w:type="spellEnd"/>
            <w:r w:rsidR="00F52DE4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52DE4" w:rsidRPr="00845B8B">
              <w:rPr>
                <w:sz w:val="20"/>
                <w:szCs w:val="22"/>
              </w:rPr>
              <w:t>kegiatan</w:t>
            </w:r>
            <w:proofErr w:type="spellEnd"/>
            <w:r w:rsidR="00F52DE4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52DE4" w:rsidRPr="00845B8B">
              <w:rPr>
                <w:sz w:val="20"/>
                <w:szCs w:val="22"/>
              </w:rPr>
              <w:t>ada</w:t>
            </w:r>
            <w:proofErr w:type="spellEnd"/>
            <w:r w:rsidR="00F52DE4" w:rsidRPr="00845B8B">
              <w:rPr>
                <w:sz w:val="20"/>
                <w:szCs w:val="22"/>
              </w:rPr>
              <w:t xml:space="preserve"> pada </w:t>
            </w:r>
            <w:proofErr w:type="spellStart"/>
            <w:r w:rsidR="00F52DE4" w:rsidRPr="00845B8B">
              <w:rPr>
                <w:sz w:val="20"/>
                <w:szCs w:val="22"/>
              </w:rPr>
              <w:t>bagian</w:t>
            </w:r>
            <w:proofErr w:type="spellEnd"/>
            <w:r w:rsidR="00F52DE4"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F52DE4" w:rsidRPr="00845B8B">
              <w:rPr>
                <w:sz w:val="20"/>
                <w:szCs w:val="22"/>
              </w:rPr>
              <w:t>ini</w:t>
            </w:r>
            <w:proofErr w:type="spellEnd"/>
            <w:r w:rsidR="00F52DE4" w:rsidRPr="00845B8B">
              <w:rPr>
                <w:sz w:val="20"/>
                <w:szCs w:val="22"/>
              </w:rPr>
              <w:t>.</w:t>
            </w:r>
          </w:p>
          <w:p w14:paraId="75A4C965" w14:textId="2F92AC2F" w:rsidR="00845B8B" w:rsidRPr="00845B8B" w:rsidRDefault="00845B8B" w:rsidP="0020563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proofErr w:type="spellStart"/>
            <w:r w:rsidRPr="00845B8B">
              <w:rPr>
                <w:sz w:val="20"/>
                <w:szCs w:val="22"/>
              </w:rPr>
              <w:t>Menjadi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penekanan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khusus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untuk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bagian</w:t>
            </w:r>
            <w:proofErr w:type="spellEnd"/>
            <w:r w:rsidRPr="00845B8B">
              <w:rPr>
                <w:sz w:val="20"/>
                <w:szCs w:val="22"/>
              </w:rPr>
              <w:t xml:space="preserve"> DBA, </w:t>
            </w:r>
            <w:proofErr w:type="spellStart"/>
            <w:r w:rsidRPr="00845B8B">
              <w:rPr>
                <w:sz w:val="20"/>
                <w:szCs w:val="22"/>
              </w:rPr>
              <w:t>karena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ini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merupakan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otak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dari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aplikasi</w:t>
            </w:r>
            <w:proofErr w:type="spellEnd"/>
            <w:r w:rsidRPr="00845B8B">
              <w:rPr>
                <w:sz w:val="20"/>
                <w:szCs w:val="22"/>
              </w:rPr>
              <w:t xml:space="preserve"> SIMGOS. </w:t>
            </w:r>
            <w:proofErr w:type="spellStart"/>
            <w:r w:rsidRPr="00845B8B">
              <w:rPr>
                <w:sz w:val="20"/>
                <w:szCs w:val="22"/>
              </w:rPr>
              <w:t>Dengan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penguatan</w:t>
            </w:r>
            <w:proofErr w:type="spellEnd"/>
            <w:r w:rsidRPr="00845B8B">
              <w:rPr>
                <w:sz w:val="20"/>
                <w:szCs w:val="22"/>
              </w:rPr>
              <w:t xml:space="preserve"> di </w:t>
            </w:r>
            <w:proofErr w:type="spellStart"/>
            <w:r w:rsidRPr="00845B8B">
              <w:rPr>
                <w:sz w:val="20"/>
                <w:szCs w:val="22"/>
              </w:rPr>
              <w:t>bagian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ini</w:t>
            </w:r>
            <w:proofErr w:type="spellEnd"/>
            <w:r w:rsidRPr="00845B8B">
              <w:rPr>
                <w:sz w:val="20"/>
                <w:szCs w:val="22"/>
              </w:rPr>
              <w:t xml:space="preserve">, </w:t>
            </w:r>
            <w:proofErr w:type="spellStart"/>
            <w:r w:rsidRPr="00845B8B">
              <w:rPr>
                <w:sz w:val="20"/>
                <w:szCs w:val="22"/>
              </w:rPr>
              <w:t>diharapkan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meningkatkan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kepercayaan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diri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dalam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memegang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kendali</w:t>
            </w:r>
            <w:proofErr w:type="spellEnd"/>
            <w:r w:rsidRPr="00845B8B">
              <w:rPr>
                <w:sz w:val="20"/>
                <w:szCs w:val="22"/>
              </w:rPr>
              <w:t xml:space="preserve"> </w:t>
            </w:r>
            <w:proofErr w:type="spellStart"/>
            <w:r w:rsidR="00772096">
              <w:rPr>
                <w:sz w:val="20"/>
                <w:szCs w:val="22"/>
              </w:rPr>
              <w:t>terhadap</w:t>
            </w:r>
            <w:proofErr w:type="spellEnd"/>
            <w:r w:rsidR="00772096">
              <w:rPr>
                <w:sz w:val="20"/>
                <w:szCs w:val="22"/>
              </w:rPr>
              <w:t xml:space="preserve"> </w:t>
            </w:r>
            <w:proofErr w:type="spellStart"/>
            <w:r w:rsidRPr="00845B8B">
              <w:rPr>
                <w:sz w:val="20"/>
                <w:szCs w:val="22"/>
              </w:rPr>
              <w:t>aplikasi</w:t>
            </w:r>
            <w:proofErr w:type="spellEnd"/>
            <w:r w:rsidRPr="00845B8B">
              <w:rPr>
                <w:sz w:val="20"/>
                <w:szCs w:val="22"/>
              </w:rPr>
              <w:t xml:space="preserve"> SIMGOS </w:t>
            </w:r>
            <w:proofErr w:type="spellStart"/>
            <w:r w:rsidRPr="00845B8B">
              <w:rPr>
                <w:sz w:val="20"/>
                <w:szCs w:val="22"/>
              </w:rPr>
              <w:t>ini</w:t>
            </w:r>
            <w:proofErr w:type="spellEnd"/>
            <w:r w:rsidRPr="00845B8B">
              <w:rPr>
                <w:sz w:val="20"/>
                <w:szCs w:val="22"/>
              </w:rPr>
              <w:t>.</w:t>
            </w:r>
          </w:p>
        </w:tc>
      </w:tr>
    </w:tbl>
    <w:p w14:paraId="5AD924E8" w14:textId="44C45925" w:rsidR="00205637" w:rsidRDefault="00F52DE4" w:rsidP="00205637">
      <w:pPr>
        <w:pStyle w:val="Heading1"/>
      </w:pPr>
      <w:r>
        <w:t>SELANJUTNYA</w:t>
      </w:r>
    </w:p>
    <w:p w14:paraId="65BF2B52" w14:textId="4700F4BE" w:rsidR="003312ED" w:rsidRDefault="00EE3A55">
      <w:pPr>
        <w:pStyle w:val="Heading2"/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selanjutnya</w:t>
      </w:r>
      <w:proofErr w:type="spellEnd"/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620"/>
        <w:gridCol w:w="9445"/>
      </w:tblGrid>
      <w:tr w:rsidR="005D4DC9" w:rsidRPr="009B2637" w14:paraId="47F2B354" w14:textId="77777777" w:rsidTr="00766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1EDE864" w14:textId="77777777" w:rsidR="005D4DC9" w:rsidRPr="009B2637" w:rsidRDefault="005D4DC9" w:rsidP="007664E8">
            <w:pPr>
              <w:rPr>
                <w:sz w:val="20"/>
                <w:szCs w:val="22"/>
              </w:rPr>
            </w:pPr>
            <w:r w:rsidRPr="009B2637">
              <w:rPr>
                <w:noProof/>
                <w:sz w:val="20"/>
                <w:szCs w:val="22"/>
                <w:lang w:eastAsia="en-US"/>
              </w:rPr>
              <mc:AlternateContent>
                <mc:Choice Requires="wpg">
                  <w:drawing>
                    <wp:inline distT="0" distB="0" distL="0" distR="0" wp14:anchorId="591559D8" wp14:editId="2324ABF5">
                      <wp:extent cx="141605" cy="141605"/>
                      <wp:effectExtent l="0" t="0" r="0" b="0"/>
                      <wp:docPr id="62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3" name="Rectangle 63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64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BCD7A9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">
                      <v:rect id="Rectangle 63" o:spid="_x0000_s1027" alt="Blue rectangle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" fillcolor="#2e74b5 [2404]" stroked="f" strokeweight="0"/>
                      <v:shape id="Freeform 64" o:spid="_x0000_s1028" alt="Information icon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2EF28D1D" w14:textId="77777777" w:rsidR="005D4DC9" w:rsidRPr="009B2637" w:rsidRDefault="006B6075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9B2637">
              <w:rPr>
                <w:sz w:val="20"/>
                <w:szCs w:val="22"/>
              </w:rPr>
              <w:t xml:space="preserve">Adapun </w:t>
            </w:r>
            <w:proofErr w:type="spellStart"/>
            <w:r w:rsidRPr="009B2637">
              <w:rPr>
                <w:sz w:val="20"/>
                <w:szCs w:val="22"/>
              </w:rPr>
              <w:t>pekerjaan-pekerjaan</w:t>
            </w:r>
            <w:proofErr w:type="spellEnd"/>
            <w:r w:rsidRPr="009B2637">
              <w:rPr>
                <w:sz w:val="20"/>
                <w:szCs w:val="22"/>
              </w:rPr>
              <w:t xml:space="preserve"> yang </w:t>
            </w:r>
            <w:proofErr w:type="spellStart"/>
            <w:r w:rsidRPr="009B2637">
              <w:rPr>
                <w:sz w:val="20"/>
                <w:szCs w:val="22"/>
              </w:rPr>
              <w:t>dapat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dilakukan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selanjutnya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proofErr w:type="gramStart"/>
            <w:r w:rsidRPr="009B2637">
              <w:rPr>
                <w:sz w:val="20"/>
                <w:szCs w:val="22"/>
              </w:rPr>
              <w:t>adalah</w:t>
            </w:r>
            <w:proofErr w:type="spellEnd"/>
            <w:r w:rsidRPr="009B2637">
              <w:rPr>
                <w:sz w:val="20"/>
                <w:szCs w:val="22"/>
              </w:rPr>
              <w:t xml:space="preserve"> :</w:t>
            </w:r>
            <w:proofErr w:type="gramEnd"/>
          </w:p>
          <w:p w14:paraId="0231B3E9" w14:textId="4F6B1B3C" w:rsidR="006B6075" w:rsidRPr="009B2637" w:rsidRDefault="006B6075" w:rsidP="006B6075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proofErr w:type="spellStart"/>
            <w:r w:rsidRPr="009B2637">
              <w:rPr>
                <w:sz w:val="20"/>
                <w:szCs w:val="22"/>
              </w:rPr>
              <w:t>Optimasi</w:t>
            </w:r>
            <w:proofErr w:type="spellEnd"/>
            <w:r w:rsidRPr="009B2637">
              <w:rPr>
                <w:sz w:val="20"/>
                <w:szCs w:val="22"/>
              </w:rPr>
              <w:t xml:space="preserve"> dan </w:t>
            </w:r>
            <w:proofErr w:type="spellStart"/>
            <w:r w:rsidRPr="009B2637">
              <w:rPr>
                <w:sz w:val="20"/>
                <w:szCs w:val="22"/>
              </w:rPr>
              <w:t>Penyesuaian</w:t>
            </w:r>
            <w:proofErr w:type="spellEnd"/>
            <w:r w:rsidRPr="009B2637">
              <w:rPr>
                <w:sz w:val="20"/>
                <w:szCs w:val="22"/>
              </w:rPr>
              <w:t xml:space="preserve">, </w:t>
            </w:r>
            <w:proofErr w:type="spellStart"/>
            <w:r w:rsidRPr="009B2637">
              <w:rPr>
                <w:sz w:val="20"/>
                <w:szCs w:val="22"/>
              </w:rPr>
              <w:t>meliputi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pekerjaan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optimasi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terhadap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kecepatan</w:t>
            </w:r>
            <w:proofErr w:type="spellEnd"/>
            <w:r w:rsidRPr="009B2637">
              <w:rPr>
                <w:sz w:val="20"/>
                <w:szCs w:val="22"/>
              </w:rPr>
              <w:t xml:space="preserve"> proses dan </w:t>
            </w:r>
            <w:proofErr w:type="spellStart"/>
            <w:r w:rsidRPr="009B2637">
              <w:rPr>
                <w:sz w:val="20"/>
                <w:szCs w:val="22"/>
              </w:rPr>
              <w:t>tampilan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pengguna</w:t>
            </w:r>
            <w:proofErr w:type="spellEnd"/>
            <w:r w:rsidRPr="009B2637">
              <w:rPr>
                <w:sz w:val="20"/>
                <w:szCs w:val="22"/>
              </w:rPr>
              <w:t xml:space="preserve"> agar </w:t>
            </w:r>
            <w:proofErr w:type="spellStart"/>
            <w:r w:rsidRPr="009B2637">
              <w:rPr>
                <w:sz w:val="20"/>
                <w:szCs w:val="22"/>
              </w:rPr>
              <w:t>pengguna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semakin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nyaman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cepat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dalam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bekerja</w:t>
            </w:r>
            <w:proofErr w:type="spellEnd"/>
            <w:r w:rsidR="00223ED1" w:rsidRPr="009B2637">
              <w:rPr>
                <w:sz w:val="20"/>
                <w:szCs w:val="22"/>
              </w:rPr>
              <w:t xml:space="preserve">, dan </w:t>
            </w:r>
            <w:proofErr w:type="spellStart"/>
            <w:r w:rsidR="00223ED1" w:rsidRPr="009B2637">
              <w:rPr>
                <w:sz w:val="20"/>
                <w:szCs w:val="22"/>
              </w:rPr>
              <w:t>sesuai</w:t>
            </w:r>
            <w:proofErr w:type="spellEnd"/>
            <w:r w:rsidR="00223ED1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223ED1" w:rsidRPr="009B2637">
              <w:rPr>
                <w:sz w:val="20"/>
                <w:szCs w:val="22"/>
              </w:rPr>
              <w:t>dengan</w:t>
            </w:r>
            <w:proofErr w:type="spellEnd"/>
            <w:r w:rsidR="00223ED1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223ED1" w:rsidRPr="009B2637">
              <w:rPr>
                <w:sz w:val="20"/>
                <w:szCs w:val="22"/>
              </w:rPr>
              <w:t>pola</w:t>
            </w:r>
            <w:proofErr w:type="spellEnd"/>
            <w:r w:rsidR="00223ED1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223ED1" w:rsidRPr="009B2637">
              <w:rPr>
                <w:sz w:val="20"/>
                <w:szCs w:val="22"/>
              </w:rPr>
              <w:t>kerja</w:t>
            </w:r>
            <w:proofErr w:type="spellEnd"/>
            <w:r w:rsidR="00223ED1" w:rsidRPr="009B2637">
              <w:rPr>
                <w:sz w:val="20"/>
                <w:szCs w:val="22"/>
              </w:rPr>
              <w:t xml:space="preserve"> di </w:t>
            </w:r>
            <w:proofErr w:type="spellStart"/>
            <w:r w:rsidR="00223ED1" w:rsidRPr="009B2637">
              <w:rPr>
                <w:sz w:val="20"/>
                <w:szCs w:val="22"/>
              </w:rPr>
              <w:t>lingkungan</w:t>
            </w:r>
            <w:proofErr w:type="spellEnd"/>
            <w:r w:rsidR="00223ED1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223ED1" w:rsidRPr="009B2637">
              <w:rPr>
                <w:sz w:val="20"/>
                <w:szCs w:val="22"/>
              </w:rPr>
              <w:t>Rumah</w:t>
            </w:r>
            <w:proofErr w:type="spellEnd"/>
            <w:r w:rsidR="00223ED1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223ED1" w:rsidRPr="009B2637">
              <w:rPr>
                <w:sz w:val="20"/>
                <w:szCs w:val="22"/>
              </w:rPr>
              <w:t>Sakit</w:t>
            </w:r>
            <w:proofErr w:type="spellEnd"/>
            <w:r w:rsidR="00223ED1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223ED1" w:rsidRPr="009B2637">
              <w:rPr>
                <w:sz w:val="20"/>
                <w:szCs w:val="22"/>
              </w:rPr>
              <w:t>Fatmawati</w:t>
            </w:r>
            <w:proofErr w:type="spellEnd"/>
            <w:r w:rsidR="00223ED1" w:rsidRPr="009B2637">
              <w:rPr>
                <w:sz w:val="20"/>
                <w:szCs w:val="22"/>
              </w:rPr>
              <w:t>.</w:t>
            </w:r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Disinilah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pentingnya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catatan-catatan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implementasi</w:t>
            </w:r>
            <w:proofErr w:type="spellEnd"/>
            <w:r w:rsidRPr="009B2637">
              <w:rPr>
                <w:sz w:val="20"/>
                <w:szCs w:val="22"/>
              </w:rPr>
              <w:t xml:space="preserve">, </w:t>
            </w:r>
            <w:proofErr w:type="spellStart"/>
            <w:r w:rsidRPr="009B2637">
              <w:rPr>
                <w:sz w:val="20"/>
                <w:szCs w:val="22"/>
              </w:rPr>
              <w:t>xebagai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dasar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dalam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melakukan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optimasi</w:t>
            </w:r>
            <w:proofErr w:type="spellEnd"/>
            <w:r w:rsidRPr="009B2637">
              <w:rPr>
                <w:sz w:val="20"/>
                <w:szCs w:val="22"/>
              </w:rPr>
              <w:t xml:space="preserve"> dan </w:t>
            </w:r>
            <w:proofErr w:type="spellStart"/>
            <w:r w:rsidRPr="009B2637">
              <w:rPr>
                <w:sz w:val="20"/>
                <w:szCs w:val="22"/>
              </w:rPr>
              <w:t>penyesuaian</w:t>
            </w:r>
            <w:proofErr w:type="spellEnd"/>
            <w:r w:rsidRPr="009B2637">
              <w:rPr>
                <w:sz w:val="20"/>
                <w:szCs w:val="22"/>
              </w:rPr>
              <w:t>.</w:t>
            </w:r>
          </w:p>
          <w:p w14:paraId="29377FE4" w14:textId="77777777" w:rsidR="00223ED1" w:rsidRPr="009B2637" w:rsidRDefault="00223ED1" w:rsidP="006B6075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proofErr w:type="spellStart"/>
            <w:r w:rsidRPr="009B2637">
              <w:rPr>
                <w:sz w:val="20"/>
                <w:szCs w:val="22"/>
              </w:rPr>
              <w:t>Pembuatan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Aplikasi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Pengguna</w:t>
            </w:r>
            <w:proofErr w:type="spellEnd"/>
            <w:r w:rsidRPr="009B2637">
              <w:rPr>
                <w:sz w:val="20"/>
                <w:szCs w:val="22"/>
              </w:rPr>
              <w:t xml:space="preserve">, </w:t>
            </w:r>
            <w:proofErr w:type="spellStart"/>
            <w:r w:rsidRPr="009B2637">
              <w:rPr>
                <w:sz w:val="20"/>
                <w:szCs w:val="22"/>
              </w:rPr>
              <w:t>meliputi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pekerjaan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pembuatan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aplikasi</w:t>
            </w:r>
            <w:proofErr w:type="spellEnd"/>
            <w:r w:rsidRPr="009B2637">
              <w:rPr>
                <w:sz w:val="20"/>
                <w:szCs w:val="22"/>
              </w:rPr>
              <w:t xml:space="preserve"> yang </w:t>
            </w:r>
            <w:proofErr w:type="spellStart"/>
            <w:r w:rsidRPr="009B2637">
              <w:rPr>
                <w:sz w:val="20"/>
                <w:szCs w:val="22"/>
              </w:rPr>
              <w:t>sifatnya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belum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ada</w:t>
            </w:r>
            <w:proofErr w:type="spellEnd"/>
            <w:r w:rsidRPr="009B2637">
              <w:rPr>
                <w:sz w:val="20"/>
                <w:szCs w:val="22"/>
              </w:rPr>
              <w:t xml:space="preserve">. </w:t>
            </w:r>
            <w:proofErr w:type="spellStart"/>
            <w:r w:rsidRPr="009B2637">
              <w:rPr>
                <w:sz w:val="20"/>
                <w:szCs w:val="22"/>
              </w:rPr>
              <w:t>Sehingga</w:t>
            </w:r>
            <w:proofErr w:type="spellEnd"/>
            <w:r w:rsidRPr="009B2637">
              <w:rPr>
                <w:sz w:val="20"/>
                <w:szCs w:val="22"/>
              </w:rPr>
              <w:t xml:space="preserve"> pada </w:t>
            </w:r>
            <w:proofErr w:type="spellStart"/>
            <w:r w:rsidRPr="009B2637">
              <w:rPr>
                <w:sz w:val="20"/>
                <w:szCs w:val="22"/>
              </w:rPr>
              <w:t>akhirnya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aplikasi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ini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menjadi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lengkap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seluruh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aspek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kebutuhan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pengguna</w:t>
            </w:r>
            <w:proofErr w:type="spellEnd"/>
            <w:r w:rsidRPr="009B2637">
              <w:rPr>
                <w:sz w:val="20"/>
                <w:szCs w:val="22"/>
              </w:rPr>
              <w:t xml:space="preserve"> di </w:t>
            </w:r>
            <w:proofErr w:type="spellStart"/>
            <w:r w:rsidRPr="009B2637">
              <w:rPr>
                <w:sz w:val="20"/>
                <w:szCs w:val="22"/>
              </w:rPr>
              <w:t>Rumah</w:t>
            </w:r>
            <w:proofErr w:type="spellEnd"/>
            <w:r w:rsidRPr="009B2637">
              <w:rPr>
                <w:sz w:val="20"/>
                <w:szCs w:val="22"/>
              </w:rPr>
              <w:t xml:space="preserve"> Sakti </w:t>
            </w:r>
            <w:proofErr w:type="spellStart"/>
            <w:r w:rsidRPr="009B2637">
              <w:rPr>
                <w:sz w:val="20"/>
                <w:szCs w:val="22"/>
              </w:rPr>
              <w:t>Fatmawati</w:t>
            </w:r>
            <w:proofErr w:type="spellEnd"/>
            <w:r w:rsidRPr="009B2637">
              <w:rPr>
                <w:sz w:val="20"/>
                <w:szCs w:val="22"/>
              </w:rPr>
              <w:t>.</w:t>
            </w:r>
          </w:p>
          <w:p w14:paraId="58186CD0" w14:textId="77777777" w:rsidR="00223ED1" w:rsidRPr="009B2637" w:rsidRDefault="00223ED1" w:rsidP="006B6075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proofErr w:type="spellStart"/>
            <w:r w:rsidRPr="009B2637">
              <w:rPr>
                <w:sz w:val="20"/>
                <w:szCs w:val="22"/>
              </w:rPr>
              <w:t>Pelaporan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atau</w:t>
            </w:r>
            <w:proofErr w:type="spellEnd"/>
            <w:r w:rsidRPr="009B2637">
              <w:rPr>
                <w:sz w:val="20"/>
                <w:szCs w:val="22"/>
              </w:rPr>
              <w:t xml:space="preserve"> Data Warehouse</w:t>
            </w:r>
            <w:r w:rsidR="00E45545" w:rsidRPr="009B2637">
              <w:rPr>
                <w:sz w:val="20"/>
                <w:szCs w:val="22"/>
              </w:rPr>
              <w:t>.</w:t>
            </w:r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M</w:t>
            </w:r>
            <w:r w:rsidRPr="009B2637">
              <w:rPr>
                <w:sz w:val="20"/>
                <w:szCs w:val="22"/>
              </w:rPr>
              <w:t>engingat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dari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struktur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databasenya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yang </w:t>
            </w:r>
            <w:proofErr w:type="spellStart"/>
            <w:r w:rsidR="00E45545" w:rsidRPr="009B2637">
              <w:rPr>
                <w:sz w:val="20"/>
                <w:szCs w:val="22"/>
              </w:rPr>
              <w:t>ada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dan </w:t>
            </w:r>
            <w:proofErr w:type="spellStart"/>
            <w:r w:rsidR="00E45545" w:rsidRPr="009B2637">
              <w:rPr>
                <w:sz w:val="20"/>
                <w:szCs w:val="22"/>
              </w:rPr>
              <w:t>tingginya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transaksi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di </w:t>
            </w:r>
            <w:proofErr w:type="spellStart"/>
            <w:r w:rsidR="00E45545" w:rsidRPr="009B2637">
              <w:rPr>
                <w:sz w:val="20"/>
                <w:szCs w:val="22"/>
              </w:rPr>
              <w:t>Rumah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Sakit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Fatmawati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, </w:t>
            </w:r>
            <w:proofErr w:type="spellStart"/>
            <w:r w:rsidR="00E45545" w:rsidRPr="009B2637">
              <w:rPr>
                <w:sz w:val="20"/>
                <w:szCs w:val="22"/>
              </w:rPr>
              <w:t>diperlukan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database </w:t>
            </w:r>
            <w:proofErr w:type="spellStart"/>
            <w:r w:rsidR="00E45545" w:rsidRPr="009B2637">
              <w:rPr>
                <w:sz w:val="20"/>
                <w:szCs w:val="22"/>
              </w:rPr>
              <w:t>pelaporan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tersendiri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. </w:t>
            </w:r>
            <w:proofErr w:type="spellStart"/>
            <w:r w:rsidR="00E45545" w:rsidRPr="009B2637">
              <w:rPr>
                <w:sz w:val="20"/>
                <w:szCs w:val="22"/>
              </w:rPr>
              <w:t>Transaksi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dan </w:t>
            </w:r>
            <w:proofErr w:type="spellStart"/>
            <w:r w:rsidR="00E45545" w:rsidRPr="009B2637">
              <w:rPr>
                <w:sz w:val="20"/>
                <w:szCs w:val="22"/>
              </w:rPr>
              <w:t>Laporan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merupakan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hal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yang </w:t>
            </w:r>
            <w:proofErr w:type="spellStart"/>
            <w:r w:rsidR="00E45545" w:rsidRPr="009B2637">
              <w:rPr>
                <w:sz w:val="20"/>
                <w:szCs w:val="22"/>
              </w:rPr>
              <w:t>saling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Tarik </w:t>
            </w:r>
            <w:proofErr w:type="spellStart"/>
            <w:r w:rsidR="00E45545" w:rsidRPr="009B2637">
              <w:rPr>
                <w:sz w:val="20"/>
                <w:szCs w:val="22"/>
              </w:rPr>
              <w:t>menarik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kebutuhan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sumber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daya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server dan database, </w:t>
            </w:r>
            <w:proofErr w:type="spellStart"/>
            <w:r w:rsidR="00E45545" w:rsidRPr="009B2637">
              <w:rPr>
                <w:sz w:val="20"/>
                <w:szCs w:val="22"/>
              </w:rPr>
              <w:t>sehingga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disarankan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untuk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membuat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database </w:t>
            </w:r>
            <w:proofErr w:type="spellStart"/>
            <w:r w:rsidR="00E45545" w:rsidRPr="009B2637">
              <w:rPr>
                <w:sz w:val="20"/>
                <w:szCs w:val="22"/>
              </w:rPr>
              <w:t>tersendiri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, </w:t>
            </w:r>
            <w:proofErr w:type="spellStart"/>
            <w:r w:rsidR="00E45545" w:rsidRPr="009B2637">
              <w:rPr>
                <w:sz w:val="20"/>
                <w:szCs w:val="22"/>
              </w:rPr>
              <w:t>dengan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menarik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data </w:t>
            </w:r>
            <w:proofErr w:type="spellStart"/>
            <w:r w:rsidR="00E45545" w:rsidRPr="009B2637">
              <w:rPr>
                <w:sz w:val="20"/>
                <w:szCs w:val="22"/>
              </w:rPr>
              <w:t>transaksi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secara</w:t>
            </w:r>
            <w:proofErr w:type="spellEnd"/>
            <w:r w:rsidR="00E45545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E45545" w:rsidRPr="009B2637">
              <w:rPr>
                <w:sz w:val="20"/>
                <w:szCs w:val="22"/>
              </w:rPr>
              <w:t>berkala</w:t>
            </w:r>
            <w:proofErr w:type="spellEnd"/>
            <w:r w:rsidR="00F2688D" w:rsidRPr="009B2637">
              <w:rPr>
                <w:sz w:val="20"/>
                <w:szCs w:val="22"/>
              </w:rPr>
              <w:t xml:space="preserve">, </w:t>
            </w:r>
            <w:proofErr w:type="spellStart"/>
            <w:r w:rsidR="00F2688D" w:rsidRPr="009B2637">
              <w:rPr>
                <w:sz w:val="20"/>
                <w:szCs w:val="22"/>
              </w:rPr>
              <w:t>misalnya</w:t>
            </w:r>
            <w:proofErr w:type="spellEnd"/>
            <w:r w:rsidR="00F2688D"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F2688D" w:rsidRPr="009B2637">
              <w:rPr>
                <w:sz w:val="20"/>
                <w:szCs w:val="22"/>
              </w:rPr>
              <w:t>setiap</w:t>
            </w:r>
            <w:proofErr w:type="spellEnd"/>
            <w:r w:rsidR="00F2688D" w:rsidRPr="009B2637">
              <w:rPr>
                <w:sz w:val="20"/>
                <w:szCs w:val="22"/>
              </w:rPr>
              <w:t xml:space="preserve"> 24 jam.</w:t>
            </w:r>
          </w:p>
          <w:p w14:paraId="4EF92AFB" w14:textId="127B6DC5" w:rsidR="00F2688D" w:rsidRPr="009B2637" w:rsidRDefault="00F2688D" w:rsidP="006B6075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proofErr w:type="spellStart"/>
            <w:r w:rsidRPr="009B2637">
              <w:rPr>
                <w:sz w:val="20"/>
                <w:szCs w:val="22"/>
              </w:rPr>
              <w:t>Dokumentasi</w:t>
            </w:r>
            <w:proofErr w:type="spellEnd"/>
            <w:r w:rsidRPr="009B2637">
              <w:rPr>
                <w:sz w:val="20"/>
                <w:szCs w:val="22"/>
              </w:rPr>
              <w:t xml:space="preserve">, </w:t>
            </w:r>
            <w:proofErr w:type="spellStart"/>
            <w:r w:rsidRPr="009B2637">
              <w:rPr>
                <w:sz w:val="20"/>
                <w:szCs w:val="22"/>
              </w:rPr>
              <w:t>hal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ini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biasanya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sering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terabaikan</w:t>
            </w:r>
            <w:proofErr w:type="spellEnd"/>
            <w:r w:rsidRPr="009B2637">
              <w:rPr>
                <w:sz w:val="20"/>
                <w:szCs w:val="22"/>
              </w:rPr>
              <w:t xml:space="preserve"> dan </w:t>
            </w:r>
            <w:proofErr w:type="spellStart"/>
            <w:r w:rsidRPr="009B2637">
              <w:rPr>
                <w:sz w:val="20"/>
                <w:szCs w:val="22"/>
              </w:rPr>
              <w:t>bisa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menjadi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berat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dilakukan</w:t>
            </w:r>
            <w:proofErr w:type="spellEnd"/>
            <w:r w:rsidRPr="009B2637">
              <w:rPr>
                <w:sz w:val="20"/>
                <w:szCs w:val="22"/>
              </w:rPr>
              <w:t xml:space="preserve">. </w:t>
            </w:r>
            <w:proofErr w:type="spellStart"/>
            <w:r w:rsidRPr="009B2637">
              <w:rPr>
                <w:sz w:val="20"/>
                <w:szCs w:val="22"/>
              </w:rPr>
              <w:t>Fungsi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terbesar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dari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bagian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ini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adalah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adanya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pengembangan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berkesinambungan</w:t>
            </w:r>
            <w:proofErr w:type="spellEnd"/>
            <w:r w:rsidRPr="009B2637">
              <w:rPr>
                <w:sz w:val="20"/>
                <w:szCs w:val="22"/>
              </w:rPr>
              <w:t xml:space="preserve">, </w:t>
            </w:r>
            <w:proofErr w:type="spellStart"/>
            <w:r w:rsidRPr="009B2637">
              <w:rPr>
                <w:sz w:val="20"/>
                <w:szCs w:val="22"/>
              </w:rPr>
              <w:t>sekalpun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telah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Pr="009B2637">
              <w:rPr>
                <w:sz w:val="20"/>
                <w:szCs w:val="22"/>
              </w:rPr>
              <w:t>berganti</w:t>
            </w:r>
            <w:proofErr w:type="spellEnd"/>
            <w:r w:rsidRPr="009B2637">
              <w:rPr>
                <w:sz w:val="20"/>
                <w:szCs w:val="22"/>
              </w:rPr>
              <w:t xml:space="preserve"> </w:t>
            </w:r>
            <w:proofErr w:type="spellStart"/>
            <w:r w:rsidR="00845B8B">
              <w:rPr>
                <w:sz w:val="20"/>
                <w:szCs w:val="22"/>
              </w:rPr>
              <w:t>sumber</w:t>
            </w:r>
            <w:proofErr w:type="spellEnd"/>
            <w:r w:rsidR="00845B8B">
              <w:rPr>
                <w:sz w:val="20"/>
                <w:szCs w:val="22"/>
              </w:rPr>
              <w:t xml:space="preserve"> </w:t>
            </w:r>
            <w:proofErr w:type="spellStart"/>
            <w:r w:rsidR="00845B8B">
              <w:rPr>
                <w:sz w:val="20"/>
                <w:szCs w:val="22"/>
              </w:rPr>
              <w:t>daya</w:t>
            </w:r>
            <w:proofErr w:type="spellEnd"/>
            <w:r w:rsidR="00845B8B">
              <w:rPr>
                <w:sz w:val="20"/>
                <w:szCs w:val="22"/>
              </w:rPr>
              <w:t xml:space="preserve"> </w:t>
            </w:r>
            <w:proofErr w:type="spellStart"/>
            <w:r w:rsidR="00845B8B">
              <w:rPr>
                <w:sz w:val="20"/>
                <w:szCs w:val="22"/>
              </w:rPr>
              <w:t>manusia</w:t>
            </w:r>
            <w:proofErr w:type="spellEnd"/>
            <w:r w:rsidRPr="009B2637">
              <w:rPr>
                <w:sz w:val="20"/>
                <w:szCs w:val="22"/>
              </w:rPr>
              <w:t>.</w:t>
            </w:r>
          </w:p>
        </w:tc>
      </w:tr>
    </w:tbl>
    <w:p w14:paraId="44D676AE" w14:textId="77777777" w:rsidR="003312ED" w:rsidRDefault="003312ED"/>
    <w:sectPr w:rsidR="003312ED" w:rsidSect="009B2637">
      <w:footerReference w:type="default" r:id="rId9"/>
      <w:pgSz w:w="12240" w:h="15840" w:code="1"/>
      <w:pgMar w:top="993" w:right="1041" w:bottom="1134" w:left="1134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F6049" w14:textId="77777777" w:rsidR="000A5971" w:rsidRDefault="000A5971">
      <w:pPr>
        <w:spacing w:after="0" w:line="240" w:lineRule="auto"/>
      </w:pPr>
      <w:r>
        <w:separator/>
      </w:r>
    </w:p>
  </w:endnote>
  <w:endnote w:type="continuationSeparator" w:id="0">
    <w:p w14:paraId="37D14AAE" w14:textId="77777777" w:rsidR="000A5971" w:rsidRDefault="000A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3614F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48F0E" w14:textId="77777777" w:rsidR="000A5971" w:rsidRDefault="000A5971">
      <w:pPr>
        <w:spacing w:after="0" w:line="240" w:lineRule="auto"/>
      </w:pPr>
      <w:r>
        <w:separator/>
      </w:r>
    </w:p>
  </w:footnote>
  <w:footnote w:type="continuationSeparator" w:id="0">
    <w:p w14:paraId="43706ECE" w14:textId="77777777" w:rsidR="000A5971" w:rsidRDefault="000A5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40EBD"/>
    <w:multiLevelType w:val="hybridMultilevel"/>
    <w:tmpl w:val="397E2728"/>
    <w:lvl w:ilvl="0" w:tplc="14A09C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AE6D50"/>
    <w:multiLevelType w:val="hybridMultilevel"/>
    <w:tmpl w:val="C9DEF08E"/>
    <w:lvl w:ilvl="0" w:tplc="5D76F8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num w:numId="1" w16cid:durableId="831020720">
    <w:abstractNumId w:val="9"/>
  </w:num>
  <w:num w:numId="2" w16cid:durableId="1558543931">
    <w:abstractNumId w:val="14"/>
  </w:num>
  <w:num w:numId="3" w16cid:durableId="1972593084">
    <w:abstractNumId w:val="14"/>
    <w:lvlOverride w:ilvl="0">
      <w:startOverride w:val="1"/>
    </w:lvlOverride>
  </w:num>
  <w:num w:numId="4" w16cid:durableId="177275465">
    <w:abstractNumId w:val="10"/>
  </w:num>
  <w:num w:numId="5" w16cid:durableId="2132556927">
    <w:abstractNumId w:val="7"/>
  </w:num>
  <w:num w:numId="6" w16cid:durableId="1906212448">
    <w:abstractNumId w:val="6"/>
  </w:num>
  <w:num w:numId="7" w16cid:durableId="1427729914">
    <w:abstractNumId w:val="5"/>
  </w:num>
  <w:num w:numId="8" w16cid:durableId="1385180095">
    <w:abstractNumId w:val="4"/>
  </w:num>
  <w:num w:numId="9" w16cid:durableId="991567628">
    <w:abstractNumId w:val="8"/>
  </w:num>
  <w:num w:numId="10" w16cid:durableId="1090810392">
    <w:abstractNumId w:val="3"/>
  </w:num>
  <w:num w:numId="11" w16cid:durableId="583153069">
    <w:abstractNumId w:val="2"/>
  </w:num>
  <w:num w:numId="12" w16cid:durableId="1949776210">
    <w:abstractNumId w:val="1"/>
  </w:num>
  <w:num w:numId="13" w16cid:durableId="846402295">
    <w:abstractNumId w:val="0"/>
  </w:num>
  <w:num w:numId="14" w16cid:durableId="20765401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81709847">
    <w:abstractNumId w:val="13"/>
  </w:num>
  <w:num w:numId="16" w16cid:durableId="411707635">
    <w:abstractNumId w:val="12"/>
  </w:num>
  <w:num w:numId="17" w16cid:durableId="1898927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E3"/>
    <w:rsid w:val="00083B37"/>
    <w:rsid w:val="000A0612"/>
    <w:rsid w:val="000A5971"/>
    <w:rsid w:val="001123BC"/>
    <w:rsid w:val="00141CAE"/>
    <w:rsid w:val="001427D2"/>
    <w:rsid w:val="00161975"/>
    <w:rsid w:val="001A699F"/>
    <w:rsid w:val="001A728E"/>
    <w:rsid w:val="001E042A"/>
    <w:rsid w:val="002019A9"/>
    <w:rsid w:val="00205637"/>
    <w:rsid w:val="00223ED1"/>
    <w:rsid w:val="00225505"/>
    <w:rsid w:val="0032091E"/>
    <w:rsid w:val="003312ED"/>
    <w:rsid w:val="00344CF0"/>
    <w:rsid w:val="00397035"/>
    <w:rsid w:val="004018C1"/>
    <w:rsid w:val="004727F4"/>
    <w:rsid w:val="004A0A8D"/>
    <w:rsid w:val="004B0F53"/>
    <w:rsid w:val="00575B92"/>
    <w:rsid w:val="005D4DC9"/>
    <w:rsid w:val="005F7999"/>
    <w:rsid w:val="00603810"/>
    <w:rsid w:val="00626EDA"/>
    <w:rsid w:val="006A786A"/>
    <w:rsid w:val="006B6075"/>
    <w:rsid w:val="006D7FF8"/>
    <w:rsid w:val="00704472"/>
    <w:rsid w:val="00772096"/>
    <w:rsid w:val="00791457"/>
    <w:rsid w:val="007C781F"/>
    <w:rsid w:val="007F154B"/>
    <w:rsid w:val="007F372E"/>
    <w:rsid w:val="00834D3E"/>
    <w:rsid w:val="00845B8B"/>
    <w:rsid w:val="008D5E06"/>
    <w:rsid w:val="008D6D77"/>
    <w:rsid w:val="00954BFF"/>
    <w:rsid w:val="009B2637"/>
    <w:rsid w:val="00AA316B"/>
    <w:rsid w:val="00AD5A57"/>
    <w:rsid w:val="00BC1FD2"/>
    <w:rsid w:val="00C039F2"/>
    <w:rsid w:val="00C777C1"/>
    <w:rsid w:val="00C92C41"/>
    <w:rsid w:val="00CF3BE3"/>
    <w:rsid w:val="00D57E3E"/>
    <w:rsid w:val="00DB24CB"/>
    <w:rsid w:val="00DF5013"/>
    <w:rsid w:val="00E359D8"/>
    <w:rsid w:val="00E45545"/>
    <w:rsid w:val="00E9640A"/>
    <w:rsid w:val="00EE3A55"/>
    <w:rsid w:val="00F1586E"/>
    <w:rsid w:val="00F21BCA"/>
    <w:rsid w:val="00F2688D"/>
    <w:rsid w:val="00F5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8545F7"/>
  <w15:chartTrackingRefBased/>
  <w15:docId w15:val="{8E49D3C6-8DDC-4F4C-B75B-39624956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elitedesk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173</TotalTime>
  <Pages>4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sselitedesk</dc:creator>
  <cp:lastModifiedBy>sselitedesk</cp:lastModifiedBy>
  <cp:revision>3</cp:revision>
  <dcterms:created xsi:type="dcterms:W3CDTF">2022-08-23T04:14:00Z</dcterms:created>
  <dcterms:modified xsi:type="dcterms:W3CDTF">2022-08-23T11:01:00Z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